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E4140">
      <w:pPr>
        <w:pStyle w:val="2"/>
        <w:keepNext/>
      </w:pPr>
      <w:bookmarkStart w:id="0" w:name="_GoBack"/>
      <w:bookmarkEnd w:id="0"/>
      <w:r>
        <w:t>1. Bảng phân loại MoSCoW</w:t>
      </w:r>
    </w:p>
    <w:p w14:paraId="52FA4741">
      <w:pPr>
        <w:spacing w:after="100"/>
      </w:pPr>
      <w:r>
        <w:t>Các nhóm được phân loại theo mức độ thiết yếu với MVP, giá trị nghiệp vụ, phụ thuộc và khả năng có phương án thay thế. Cỡ công sức quy đổi: S = 1 điểm, M = 2 điểm, L = 3 điểm.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3"/>
        <w:gridCol w:w="1723"/>
        <w:gridCol w:w="1723"/>
        <w:gridCol w:w="1723"/>
        <w:gridCol w:w="1723"/>
        <w:gridCol w:w="1723"/>
      </w:tblGrid>
      <w:tr w14:paraId="24E9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47" w:type="dxa"/>
            <w:shd w:val="clear" w:color="auto" w:fill="1F4E78"/>
            <w:tcMar>
              <w:top w:w="70" w:type="dxa"/>
              <w:left w:w="80" w:type="dxa"/>
              <w:bottom w:w="70" w:type="dxa"/>
              <w:right w:w="80" w:type="dxa"/>
            </w:tcMar>
            <w:vAlign w:val="center"/>
          </w:tcPr>
          <w:p w14:paraId="275A3A07">
            <w:pPr>
              <w:spacing w:before="0" w:after="0" w:line="247" w:lineRule="auto"/>
              <w:jc w:val="center"/>
            </w:pPr>
            <w:r>
              <w:rPr>
                <w:rFonts w:ascii="Arial" w:hAnsi="Arial" w:eastAsia="Arial"/>
                <w:b/>
                <w:color w:val="FFFFFF"/>
                <w:sz w:val="16"/>
              </w:rPr>
              <w:t>Mục</w:t>
            </w:r>
          </w:p>
        </w:tc>
        <w:tc>
          <w:tcPr>
            <w:tcW w:w="2333" w:type="dxa"/>
            <w:shd w:val="clear" w:color="auto" w:fill="1F4E78"/>
            <w:tcMar>
              <w:top w:w="70" w:type="dxa"/>
              <w:left w:w="80" w:type="dxa"/>
              <w:bottom w:w="70" w:type="dxa"/>
              <w:right w:w="80" w:type="dxa"/>
            </w:tcMar>
            <w:vAlign w:val="center"/>
          </w:tcPr>
          <w:p w14:paraId="5E585D25">
            <w:pPr>
              <w:spacing w:before="0" w:after="0" w:line="247" w:lineRule="auto"/>
            </w:pPr>
            <w:r>
              <w:rPr>
                <w:rFonts w:ascii="Arial" w:hAnsi="Arial" w:eastAsia="Arial"/>
                <w:b/>
                <w:color w:val="FFFFFF"/>
                <w:sz w:val="16"/>
              </w:rPr>
              <w:t>Hạng mục backlog</w:t>
            </w:r>
          </w:p>
        </w:tc>
        <w:tc>
          <w:tcPr>
            <w:tcW w:w="547" w:type="dxa"/>
            <w:shd w:val="clear" w:color="auto" w:fill="1F4E78"/>
            <w:tcMar>
              <w:top w:w="70" w:type="dxa"/>
              <w:left w:w="80" w:type="dxa"/>
              <w:bottom w:w="70" w:type="dxa"/>
              <w:right w:w="80" w:type="dxa"/>
            </w:tcMar>
            <w:vAlign w:val="center"/>
          </w:tcPr>
          <w:p w14:paraId="17523554">
            <w:pPr>
              <w:spacing w:before="0" w:after="0" w:line="247" w:lineRule="auto"/>
              <w:jc w:val="center"/>
            </w:pPr>
            <w:r>
              <w:rPr>
                <w:rFonts w:ascii="Arial" w:hAnsi="Arial" w:eastAsia="Arial"/>
                <w:b/>
                <w:color w:val="FFFFFF"/>
                <w:sz w:val="16"/>
              </w:rPr>
              <w:t>Cỡ</w:t>
            </w:r>
          </w:p>
        </w:tc>
        <w:tc>
          <w:tcPr>
            <w:tcW w:w="605" w:type="dxa"/>
            <w:shd w:val="clear" w:color="auto" w:fill="1F4E78"/>
            <w:tcMar>
              <w:top w:w="70" w:type="dxa"/>
              <w:left w:w="80" w:type="dxa"/>
              <w:bottom w:w="70" w:type="dxa"/>
              <w:right w:w="80" w:type="dxa"/>
            </w:tcMar>
            <w:vAlign w:val="center"/>
          </w:tcPr>
          <w:p w14:paraId="519FDFC5">
            <w:pPr>
              <w:spacing w:before="0" w:after="0" w:line="247" w:lineRule="auto"/>
              <w:jc w:val="center"/>
            </w:pPr>
            <w:r>
              <w:rPr>
                <w:rFonts w:ascii="Arial" w:hAnsi="Arial" w:eastAsia="Arial"/>
                <w:b/>
                <w:color w:val="FFFFFF"/>
                <w:sz w:val="16"/>
              </w:rPr>
              <w:t>Điểm</w:t>
            </w:r>
          </w:p>
        </w:tc>
        <w:tc>
          <w:tcPr>
            <w:tcW w:w="1325" w:type="dxa"/>
            <w:shd w:val="clear" w:color="auto" w:fill="1F4E78"/>
            <w:tcMar>
              <w:top w:w="70" w:type="dxa"/>
              <w:left w:w="80" w:type="dxa"/>
              <w:bottom w:w="70" w:type="dxa"/>
              <w:right w:w="80" w:type="dxa"/>
            </w:tcMar>
            <w:vAlign w:val="center"/>
          </w:tcPr>
          <w:p w14:paraId="5C8BE02B">
            <w:pPr>
              <w:spacing w:before="0" w:after="0" w:line="247" w:lineRule="auto"/>
            </w:pPr>
            <w:r>
              <w:rPr>
                <w:rFonts w:ascii="Arial" w:hAnsi="Arial" w:eastAsia="Arial"/>
                <w:b/>
                <w:color w:val="FFFFFF"/>
                <w:sz w:val="16"/>
              </w:rPr>
              <w:t>Nhóm MoSCoW</w:t>
            </w:r>
          </w:p>
        </w:tc>
        <w:tc>
          <w:tcPr>
            <w:tcW w:w="4536" w:type="dxa"/>
            <w:shd w:val="clear" w:color="auto" w:fill="1F4E78"/>
            <w:tcMar>
              <w:top w:w="70" w:type="dxa"/>
              <w:left w:w="80" w:type="dxa"/>
              <w:bottom w:w="70" w:type="dxa"/>
              <w:right w:w="80" w:type="dxa"/>
            </w:tcMar>
            <w:vAlign w:val="center"/>
          </w:tcPr>
          <w:p w14:paraId="54774B93">
            <w:pPr>
              <w:spacing w:before="0" w:after="0" w:line="247" w:lineRule="auto"/>
            </w:pPr>
            <w:r>
              <w:rPr>
                <w:rFonts w:ascii="Arial" w:hAnsi="Arial" w:eastAsia="Arial"/>
                <w:b/>
                <w:color w:val="FFFFFF"/>
                <w:sz w:val="16"/>
              </w:rPr>
              <w:t>Lý do phân loại</w:t>
            </w:r>
          </w:p>
        </w:tc>
      </w:tr>
      <w:tr w14:paraId="6CC1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tcMar>
              <w:top w:w="70" w:type="dxa"/>
              <w:left w:w="80" w:type="dxa"/>
              <w:bottom w:w="70" w:type="dxa"/>
              <w:right w:w="80" w:type="dxa"/>
            </w:tcMar>
            <w:vAlign w:val="center"/>
          </w:tcPr>
          <w:p w14:paraId="2D02BFFF">
            <w:pPr>
              <w:spacing w:before="0" w:after="0" w:line="247" w:lineRule="auto"/>
              <w:jc w:val="center"/>
            </w:pPr>
            <w:r>
              <w:rPr>
                <w:rFonts w:ascii="Arial" w:hAnsi="Arial" w:eastAsia="Arial"/>
                <w:b w:val="0"/>
                <w:color w:val="243247"/>
                <w:sz w:val="16"/>
              </w:rPr>
              <w:t>1</w:t>
            </w:r>
          </w:p>
        </w:tc>
        <w:tc>
          <w:tcPr>
            <w:tcW w:w="2333" w:type="dxa"/>
            <w:tcMar>
              <w:top w:w="70" w:type="dxa"/>
              <w:left w:w="80" w:type="dxa"/>
              <w:bottom w:w="70" w:type="dxa"/>
              <w:right w:w="80" w:type="dxa"/>
            </w:tcMar>
            <w:vAlign w:val="center"/>
          </w:tcPr>
          <w:p w14:paraId="65FB0600">
            <w:pPr>
              <w:spacing w:before="0" w:after="0" w:line="247" w:lineRule="auto"/>
            </w:pPr>
            <w:r>
              <w:rPr>
                <w:rFonts w:ascii="Arial" w:hAnsi="Arial" w:eastAsia="Arial"/>
                <w:b w:val="0"/>
                <w:color w:val="243247"/>
                <w:sz w:val="16"/>
              </w:rPr>
              <w:t>Đăng nhập/đăng ký tài khoản độc giả</w:t>
            </w:r>
          </w:p>
        </w:tc>
        <w:tc>
          <w:tcPr>
            <w:tcW w:w="547" w:type="dxa"/>
            <w:tcMar>
              <w:top w:w="70" w:type="dxa"/>
              <w:left w:w="80" w:type="dxa"/>
              <w:bottom w:w="70" w:type="dxa"/>
              <w:right w:w="80" w:type="dxa"/>
            </w:tcMar>
            <w:vAlign w:val="center"/>
          </w:tcPr>
          <w:p w14:paraId="346D4AEA">
            <w:pPr>
              <w:spacing w:before="0" w:after="0" w:line="247" w:lineRule="auto"/>
              <w:jc w:val="center"/>
            </w:pPr>
            <w:r>
              <w:rPr>
                <w:rFonts w:ascii="Arial" w:hAnsi="Arial" w:eastAsia="Arial"/>
                <w:b w:val="0"/>
                <w:color w:val="243247"/>
                <w:sz w:val="16"/>
              </w:rPr>
              <w:t>M</w:t>
            </w:r>
          </w:p>
        </w:tc>
        <w:tc>
          <w:tcPr>
            <w:tcW w:w="605" w:type="dxa"/>
            <w:tcMar>
              <w:top w:w="70" w:type="dxa"/>
              <w:left w:w="80" w:type="dxa"/>
              <w:bottom w:w="70" w:type="dxa"/>
              <w:right w:w="80" w:type="dxa"/>
            </w:tcMar>
            <w:vAlign w:val="center"/>
          </w:tcPr>
          <w:p w14:paraId="650778C7">
            <w:pPr>
              <w:spacing w:before="0" w:after="0" w:line="247" w:lineRule="auto"/>
              <w:jc w:val="center"/>
            </w:pPr>
            <w:r>
              <w:rPr>
                <w:rFonts w:ascii="Arial" w:hAnsi="Arial" w:eastAsia="Arial"/>
                <w:b w:val="0"/>
                <w:color w:val="243247"/>
                <w:sz w:val="16"/>
              </w:rPr>
              <w:t>2</w:t>
            </w:r>
          </w:p>
        </w:tc>
        <w:tc>
          <w:tcPr>
            <w:tcW w:w="1325" w:type="dxa"/>
            <w:shd w:val="clear" w:color="auto" w:fill="D9EAD3"/>
            <w:tcMar>
              <w:top w:w="70" w:type="dxa"/>
              <w:left w:w="80" w:type="dxa"/>
              <w:bottom w:w="70" w:type="dxa"/>
              <w:right w:w="80" w:type="dxa"/>
            </w:tcMar>
            <w:vAlign w:val="center"/>
          </w:tcPr>
          <w:p w14:paraId="25157FDB">
            <w:pPr>
              <w:spacing w:before="0" w:after="0" w:line="247" w:lineRule="auto"/>
              <w:jc w:val="center"/>
            </w:pPr>
            <w:r>
              <w:rPr>
                <w:rFonts w:ascii="Arial" w:hAnsi="Arial" w:eastAsia="Arial"/>
                <w:b/>
                <w:color w:val="202B3C"/>
                <w:sz w:val="16"/>
              </w:rPr>
              <w:t>Must have</w:t>
            </w:r>
          </w:p>
        </w:tc>
        <w:tc>
          <w:tcPr>
            <w:tcW w:w="4536" w:type="dxa"/>
            <w:tcMar>
              <w:top w:w="70" w:type="dxa"/>
              <w:left w:w="80" w:type="dxa"/>
              <w:bottom w:w="70" w:type="dxa"/>
              <w:right w:w="80" w:type="dxa"/>
            </w:tcMar>
            <w:vAlign w:val="center"/>
          </w:tcPr>
          <w:p w14:paraId="7E444131">
            <w:pPr>
              <w:spacing w:before="0" w:after="0" w:line="247" w:lineRule="auto"/>
            </w:pPr>
            <w:r>
              <w:rPr>
                <w:rFonts w:ascii="Arial" w:hAnsi="Arial" w:eastAsia="Arial"/>
                <w:b w:val="0"/>
                <w:color w:val="243247"/>
                <w:sz w:val="16"/>
              </w:rPr>
              <w:t>Cần xác định đúng độc giả để quản lý lượt mượn, giới hạn mượn và các yêu cầu đặt trước.</w:t>
            </w:r>
          </w:p>
        </w:tc>
      </w:tr>
      <w:tr w14:paraId="7295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shd w:val="clear" w:color="auto" w:fill="F3F7FB"/>
            <w:tcMar>
              <w:top w:w="70" w:type="dxa"/>
              <w:left w:w="80" w:type="dxa"/>
              <w:bottom w:w="70" w:type="dxa"/>
              <w:right w:w="80" w:type="dxa"/>
            </w:tcMar>
            <w:vAlign w:val="center"/>
          </w:tcPr>
          <w:p w14:paraId="06EBA3A5">
            <w:pPr>
              <w:spacing w:before="0" w:after="0" w:line="247" w:lineRule="auto"/>
              <w:jc w:val="center"/>
            </w:pPr>
            <w:r>
              <w:rPr>
                <w:rFonts w:ascii="Arial" w:hAnsi="Arial" w:eastAsia="Arial"/>
                <w:b w:val="0"/>
                <w:color w:val="243247"/>
                <w:sz w:val="16"/>
              </w:rPr>
              <w:t>2</w:t>
            </w:r>
          </w:p>
        </w:tc>
        <w:tc>
          <w:tcPr>
            <w:tcW w:w="2333" w:type="dxa"/>
            <w:shd w:val="clear" w:color="auto" w:fill="F3F7FB"/>
            <w:tcMar>
              <w:top w:w="70" w:type="dxa"/>
              <w:left w:w="80" w:type="dxa"/>
              <w:bottom w:w="70" w:type="dxa"/>
              <w:right w:w="80" w:type="dxa"/>
            </w:tcMar>
            <w:vAlign w:val="center"/>
          </w:tcPr>
          <w:p w14:paraId="759AF50D">
            <w:pPr>
              <w:spacing w:before="0" w:after="0" w:line="247" w:lineRule="auto"/>
            </w:pPr>
            <w:r>
              <w:rPr>
                <w:rFonts w:ascii="Arial" w:hAnsi="Arial" w:eastAsia="Arial"/>
                <w:b w:val="0"/>
                <w:color w:val="243247"/>
                <w:sz w:val="16"/>
              </w:rPr>
              <w:t>Tìm kiếm sách theo tên/tác giả</w:t>
            </w:r>
          </w:p>
        </w:tc>
        <w:tc>
          <w:tcPr>
            <w:tcW w:w="547" w:type="dxa"/>
            <w:shd w:val="clear" w:color="auto" w:fill="F3F7FB"/>
            <w:tcMar>
              <w:top w:w="70" w:type="dxa"/>
              <w:left w:w="80" w:type="dxa"/>
              <w:bottom w:w="70" w:type="dxa"/>
              <w:right w:w="80" w:type="dxa"/>
            </w:tcMar>
            <w:vAlign w:val="center"/>
          </w:tcPr>
          <w:p w14:paraId="124E94A3">
            <w:pPr>
              <w:spacing w:before="0" w:after="0" w:line="247" w:lineRule="auto"/>
              <w:jc w:val="center"/>
            </w:pPr>
            <w:r>
              <w:rPr>
                <w:rFonts w:ascii="Arial" w:hAnsi="Arial" w:eastAsia="Arial"/>
                <w:b w:val="0"/>
                <w:color w:val="243247"/>
                <w:sz w:val="16"/>
              </w:rPr>
              <w:t>M</w:t>
            </w:r>
          </w:p>
        </w:tc>
        <w:tc>
          <w:tcPr>
            <w:tcW w:w="605" w:type="dxa"/>
            <w:shd w:val="clear" w:color="auto" w:fill="F3F7FB"/>
            <w:tcMar>
              <w:top w:w="70" w:type="dxa"/>
              <w:left w:w="80" w:type="dxa"/>
              <w:bottom w:w="70" w:type="dxa"/>
              <w:right w:w="80" w:type="dxa"/>
            </w:tcMar>
            <w:vAlign w:val="center"/>
          </w:tcPr>
          <w:p w14:paraId="6B33733A">
            <w:pPr>
              <w:spacing w:before="0" w:after="0" w:line="247" w:lineRule="auto"/>
              <w:jc w:val="center"/>
            </w:pPr>
            <w:r>
              <w:rPr>
                <w:rFonts w:ascii="Arial" w:hAnsi="Arial" w:eastAsia="Arial"/>
                <w:b w:val="0"/>
                <w:color w:val="243247"/>
                <w:sz w:val="16"/>
              </w:rPr>
              <w:t>2</w:t>
            </w:r>
          </w:p>
        </w:tc>
        <w:tc>
          <w:tcPr>
            <w:tcW w:w="1325" w:type="dxa"/>
            <w:shd w:val="clear" w:color="auto" w:fill="D9EAD3"/>
            <w:tcMar>
              <w:top w:w="70" w:type="dxa"/>
              <w:left w:w="80" w:type="dxa"/>
              <w:bottom w:w="70" w:type="dxa"/>
              <w:right w:w="80" w:type="dxa"/>
            </w:tcMar>
            <w:vAlign w:val="center"/>
          </w:tcPr>
          <w:p w14:paraId="7042F2CE">
            <w:pPr>
              <w:spacing w:before="0" w:after="0" w:line="247" w:lineRule="auto"/>
              <w:jc w:val="center"/>
            </w:pPr>
            <w:r>
              <w:rPr>
                <w:rFonts w:ascii="Arial" w:hAnsi="Arial" w:eastAsia="Arial"/>
                <w:b/>
                <w:color w:val="202B3C"/>
                <w:sz w:val="16"/>
              </w:rPr>
              <w:t>Must have</w:t>
            </w:r>
          </w:p>
        </w:tc>
        <w:tc>
          <w:tcPr>
            <w:tcW w:w="4536" w:type="dxa"/>
            <w:shd w:val="clear" w:color="auto" w:fill="F3F7FB"/>
            <w:tcMar>
              <w:top w:w="70" w:type="dxa"/>
              <w:left w:w="80" w:type="dxa"/>
              <w:bottom w:w="70" w:type="dxa"/>
              <w:right w:w="80" w:type="dxa"/>
            </w:tcMar>
            <w:vAlign w:val="center"/>
          </w:tcPr>
          <w:p w14:paraId="653B2EE4">
            <w:pPr>
              <w:spacing w:before="0" w:after="0" w:line="247" w:lineRule="auto"/>
            </w:pPr>
            <w:r>
              <w:rPr>
                <w:rFonts w:ascii="Arial" w:hAnsi="Arial" w:eastAsia="Arial"/>
                <w:b w:val="0"/>
                <w:color w:val="243247"/>
                <w:sz w:val="16"/>
              </w:rPr>
              <w:t>Là cách cơ bản để độc giả tìm sách; nếu thiếu, chức năng mượn online khó sử dụng.</w:t>
            </w:r>
          </w:p>
        </w:tc>
      </w:tr>
      <w:tr w14:paraId="3072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tcMar>
              <w:top w:w="70" w:type="dxa"/>
              <w:left w:w="80" w:type="dxa"/>
              <w:bottom w:w="70" w:type="dxa"/>
              <w:right w:w="80" w:type="dxa"/>
            </w:tcMar>
            <w:vAlign w:val="center"/>
          </w:tcPr>
          <w:p w14:paraId="43633C14">
            <w:pPr>
              <w:spacing w:before="0" w:after="0" w:line="247" w:lineRule="auto"/>
              <w:jc w:val="center"/>
            </w:pPr>
            <w:r>
              <w:rPr>
                <w:rFonts w:ascii="Arial" w:hAnsi="Arial" w:eastAsia="Arial"/>
                <w:b w:val="0"/>
                <w:color w:val="243247"/>
                <w:sz w:val="16"/>
              </w:rPr>
              <w:t>3</w:t>
            </w:r>
          </w:p>
        </w:tc>
        <w:tc>
          <w:tcPr>
            <w:tcW w:w="2333" w:type="dxa"/>
            <w:tcMar>
              <w:top w:w="70" w:type="dxa"/>
              <w:left w:w="80" w:type="dxa"/>
              <w:bottom w:w="70" w:type="dxa"/>
              <w:right w:w="80" w:type="dxa"/>
            </w:tcMar>
            <w:vAlign w:val="center"/>
          </w:tcPr>
          <w:p w14:paraId="38C50B04">
            <w:pPr>
              <w:spacing w:before="0" w:after="0" w:line="247" w:lineRule="auto"/>
            </w:pPr>
            <w:r>
              <w:rPr>
                <w:rFonts w:ascii="Arial" w:hAnsi="Arial" w:eastAsia="Arial"/>
                <w:b w:val="0"/>
                <w:color w:val="243247"/>
                <w:sz w:val="16"/>
              </w:rPr>
              <w:t>Mượn sách online (có giới hạn số sách mượn cùng lúc)</w:t>
            </w:r>
          </w:p>
        </w:tc>
        <w:tc>
          <w:tcPr>
            <w:tcW w:w="547" w:type="dxa"/>
            <w:tcMar>
              <w:top w:w="70" w:type="dxa"/>
              <w:left w:w="80" w:type="dxa"/>
              <w:bottom w:w="70" w:type="dxa"/>
              <w:right w:w="80" w:type="dxa"/>
            </w:tcMar>
            <w:vAlign w:val="center"/>
          </w:tcPr>
          <w:p w14:paraId="09171425">
            <w:pPr>
              <w:spacing w:before="0" w:after="0" w:line="247" w:lineRule="auto"/>
              <w:jc w:val="center"/>
            </w:pPr>
            <w:r>
              <w:rPr>
                <w:rFonts w:ascii="Arial" w:hAnsi="Arial" w:eastAsia="Arial"/>
                <w:b w:val="0"/>
                <w:color w:val="243247"/>
                <w:sz w:val="16"/>
              </w:rPr>
              <w:t>L</w:t>
            </w:r>
          </w:p>
        </w:tc>
        <w:tc>
          <w:tcPr>
            <w:tcW w:w="605" w:type="dxa"/>
            <w:tcMar>
              <w:top w:w="70" w:type="dxa"/>
              <w:left w:w="80" w:type="dxa"/>
              <w:bottom w:w="70" w:type="dxa"/>
              <w:right w:w="80" w:type="dxa"/>
            </w:tcMar>
            <w:vAlign w:val="center"/>
          </w:tcPr>
          <w:p w14:paraId="7454125B">
            <w:pPr>
              <w:spacing w:before="0" w:after="0" w:line="247" w:lineRule="auto"/>
              <w:jc w:val="center"/>
            </w:pPr>
            <w:r>
              <w:rPr>
                <w:rFonts w:ascii="Arial" w:hAnsi="Arial" w:eastAsia="Arial"/>
                <w:b w:val="0"/>
                <w:color w:val="243247"/>
                <w:sz w:val="16"/>
              </w:rPr>
              <w:t>3</w:t>
            </w:r>
          </w:p>
        </w:tc>
        <w:tc>
          <w:tcPr>
            <w:tcW w:w="1325" w:type="dxa"/>
            <w:shd w:val="clear" w:color="auto" w:fill="D9EAD3"/>
            <w:tcMar>
              <w:top w:w="70" w:type="dxa"/>
              <w:left w:w="80" w:type="dxa"/>
              <w:bottom w:w="70" w:type="dxa"/>
              <w:right w:w="80" w:type="dxa"/>
            </w:tcMar>
            <w:vAlign w:val="center"/>
          </w:tcPr>
          <w:p w14:paraId="1015448C">
            <w:pPr>
              <w:spacing w:before="0" w:after="0" w:line="247" w:lineRule="auto"/>
              <w:jc w:val="center"/>
            </w:pPr>
            <w:r>
              <w:rPr>
                <w:rFonts w:ascii="Arial" w:hAnsi="Arial" w:eastAsia="Arial"/>
                <w:b/>
                <w:color w:val="202B3C"/>
                <w:sz w:val="16"/>
              </w:rPr>
              <w:t>Must have</w:t>
            </w:r>
          </w:p>
        </w:tc>
        <w:tc>
          <w:tcPr>
            <w:tcW w:w="4536" w:type="dxa"/>
            <w:tcMar>
              <w:top w:w="70" w:type="dxa"/>
              <w:left w:w="80" w:type="dxa"/>
              <w:bottom w:w="70" w:type="dxa"/>
              <w:right w:w="80" w:type="dxa"/>
            </w:tcMar>
            <w:vAlign w:val="center"/>
          </w:tcPr>
          <w:p w14:paraId="7AE8D958">
            <w:pPr>
              <w:spacing w:before="0" w:after="0" w:line="247" w:lineRule="auto"/>
            </w:pPr>
            <w:r>
              <w:rPr>
                <w:rFonts w:ascii="Arial" w:hAnsi="Arial" w:eastAsia="Arial"/>
                <w:b w:val="0"/>
                <w:color w:val="243247"/>
                <w:sz w:val="16"/>
              </w:rPr>
              <w:t>Đây là luồng nghiệp vụ cốt lõi của MVP; giới hạn mượn giúp tránh một người giữ quá nhiều sách.</w:t>
            </w:r>
          </w:p>
        </w:tc>
      </w:tr>
      <w:tr w14:paraId="19D5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shd w:val="clear" w:color="auto" w:fill="F3F7FB"/>
            <w:tcMar>
              <w:top w:w="70" w:type="dxa"/>
              <w:left w:w="80" w:type="dxa"/>
              <w:bottom w:w="70" w:type="dxa"/>
              <w:right w:w="80" w:type="dxa"/>
            </w:tcMar>
            <w:vAlign w:val="center"/>
          </w:tcPr>
          <w:p w14:paraId="0CC8C9FF">
            <w:pPr>
              <w:spacing w:before="0" w:after="0" w:line="247" w:lineRule="auto"/>
              <w:jc w:val="center"/>
            </w:pPr>
            <w:r>
              <w:rPr>
                <w:rFonts w:ascii="Arial" w:hAnsi="Arial" w:eastAsia="Arial"/>
                <w:b w:val="0"/>
                <w:color w:val="243247"/>
                <w:sz w:val="16"/>
              </w:rPr>
              <w:t>4</w:t>
            </w:r>
          </w:p>
        </w:tc>
        <w:tc>
          <w:tcPr>
            <w:tcW w:w="2333" w:type="dxa"/>
            <w:shd w:val="clear" w:color="auto" w:fill="F3F7FB"/>
            <w:tcMar>
              <w:top w:w="70" w:type="dxa"/>
              <w:left w:w="80" w:type="dxa"/>
              <w:bottom w:w="70" w:type="dxa"/>
              <w:right w:w="80" w:type="dxa"/>
            </w:tcMar>
            <w:vAlign w:val="center"/>
          </w:tcPr>
          <w:p w14:paraId="550BDD9E">
            <w:pPr>
              <w:spacing w:before="0" w:after="0" w:line="247" w:lineRule="auto"/>
            </w:pPr>
            <w:r>
              <w:rPr>
                <w:rFonts w:ascii="Arial" w:hAnsi="Arial" w:eastAsia="Arial"/>
                <w:b w:val="0"/>
                <w:color w:val="243247"/>
                <w:sz w:val="16"/>
              </w:rPr>
              <w:t>Gia hạn mượn sách online</w:t>
            </w:r>
          </w:p>
        </w:tc>
        <w:tc>
          <w:tcPr>
            <w:tcW w:w="547" w:type="dxa"/>
            <w:shd w:val="clear" w:color="auto" w:fill="F3F7FB"/>
            <w:tcMar>
              <w:top w:w="70" w:type="dxa"/>
              <w:left w:w="80" w:type="dxa"/>
              <w:bottom w:w="70" w:type="dxa"/>
              <w:right w:w="80" w:type="dxa"/>
            </w:tcMar>
            <w:vAlign w:val="center"/>
          </w:tcPr>
          <w:p w14:paraId="1D83707E">
            <w:pPr>
              <w:spacing w:before="0" w:after="0" w:line="247" w:lineRule="auto"/>
              <w:jc w:val="center"/>
            </w:pPr>
            <w:r>
              <w:rPr>
                <w:rFonts w:ascii="Arial" w:hAnsi="Arial" w:eastAsia="Arial"/>
                <w:b w:val="0"/>
                <w:color w:val="243247"/>
                <w:sz w:val="16"/>
              </w:rPr>
              <w:t>S</w:t>
            </w:r>
          </w:p>
        </w:tc>
        <w:tc>
          <w:tcPr>
            <w:tcW w:w="605" w:type="dxa"/>
            <w:shd w:val="clear" w:color="auto" w:fill="F3F7FB"/>
            <w:tcMar>
              <w:top w:w="70" w:type="dxa"/>
              <w:left w:w="80" w:type="dxa"/>
              <w:bottom w:w="70" w:type="dxa"/>
              <w:right w:w="80" w:type="dxa"/>
            </w:tcMar>
            <w:vAlign w:val="center"/>
          </w:tcPr>
          <w:p w14:paraId="0A855CA4">
            <w:pPr>
              <w:spacing w:before="0" w:after="0" w:line="247" w:lineRule="auto"/>
              <w:jc w:val="center"/>
            </w:pPr>
            <w:r>
              <w:rPr>
                <w:rFonts w:ascii="Arial" w:hAnsi="Arial" w:eastAsia="Arial"/>
                <w:b w:val="0"/>
                <w:color w:val="243247"/>
                <w:sz w:val="16"/>
              </w:rPr>
              <w:t>1</w:t>
            </w:r>
          </w:p>
        </w:tc>
        <w:tc>
          <w:tcPr>
            <w:tcW w:w="1325" w:type="dxa"/>
            <w:shd w:val="clear" w:color="auto" w:fill="FFF2CC"/>
            <w:tcMar>
              <w:top w:w="70" w:type="dxa"/>
              <w:left w:w="80" w:type="dxa"/>
              <w:bottom w:w="70" w:type="dxa"/>
              <w:right w:w="80" w:type="dxa"/>
            </w:tcMar>
            <w:vAlign w:val="center"/>
          </w:tcPr>
          <w:p w14:paraId="615F094C">
            <w:pPr>
              <w:spacing w:before="0" w:after="0" w:line="247" w:lineRule="auto"/>
              <w:jc w:val="center"/>
            </w:pPr>
            <w:r>
              <w:rPr>
                <w:rFonts w:ascii="Arial" w:hAnsi="Arial" w:eastAsia="Arial"/>
                <w:b/>
                <w:color w:val="202B3C"/>
                <w:sz w:val="16"/>
              </w:rPr>
              <w:t>Should have</w:t>
            </w:r>
          </w:p>
        </w:tc>
        <w:tc>
          <w:tcPr>
            <w:tcW w:w="4536" w:type="dxa"/>
            <w:shd w:val="clear" w:color="auto" w:fill="F3F7FB"/>
            <w:tcMar>
              <w:top w:w="70" w:type="dxa"/>
              <w:left w:w="80" w:type="dxa"/>
              <w:bottom w:w="70" w:type="dxa"/>
              <w:right w:w="80" w:type="dxa"/>
            </w:tcMar>
            <w:vAlign w:val="center"/>
          </w:tcPr>
          <w:p w14:paraId="25A3BE4E">
            <w:pPr>
              <w:spacing w:before="0" w:after="0" w:line="247" w:lineRule="auto"/>
            </w:pPr>
            <w:r>
              <w:rPr>
                <w:rFonts w:ascii="Arial" w:hAnsi="Arial" w:eastAsia="Arial"/>
                <w:b w:val="0"/>
                <w:color w:val="243247"/>
                <w:sz w:val="16"/>
              </w:rPr>
              <w:t>Tăng tiện lợi nhưng có thể dùng thủ thư xử lý gia hạn thủ công trong giai đoạn đầu.</w:t>
            </w:r>
          </w:p>
        </w:tc>
      </w:tr>
      <w:tr w14:paraId="6BBA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tcMar>
              <w:top w:w="70" w:type="dxa"/>
              <w:left w:w="80" w:type="dxa"/>
              <w:bottom w:w="70" w:type="dxa"/>
              <w:right w:w="80" w:type="dxa"/>
            </w:tcMar>
            <w:vAlign w:val="center"/>
          </w:tcPr>
          <w:p w14:paraId="5DDD93D0">
            <w:pPr>
              <w:spacing w:before="0" w:after="0" w:line="247" w:lineRule="auto"/>
              <w:jc w:val="center"/>
            </w:pPr>
            <w:r>
              <w:rPr>
                <w:rFonts w:ascii="Arial" w:hAnsi="Arial" w:eastAsia="Arial"/>
                <w:b w:val="0"/>
                <w:color w:val="243247"/>
                <w:sz w:val="16"/>
              </w:rPr>
              <w:t>5</w:t>
            </w:r>
          </w:p>
        </w:tc>
        <w:tc>
          <w:tcPr>
            <w:tcW w:w="2333" w:type="dxa"/>
            <w:tcMar>
              <w:top w:w="70" w:type="dxa"/>
              <w:left w:w="80" w:type="dxa"/>
              <w:bottom w:w="70" w:type="dxa"/>
              <w:right w:w="80" w:type="dxa"/>
            </w:tcMar>
            <w:vAlign w:val="center"/>
          </w:tcPr>
          <w:p w14:paraId="3E762937">
            <w:pPr>
              <w:spacing w:before="0" w:after="0" w:line="247" w:lineRule="auto"/>
            </w:pPr>
            <w:r>
              <w:rPr>
                <w:rFonts w:ascii="Arial" w:hAnsi="Arial" w:eastAsia="Arial"/>
                <w:b w:val="0"/>
                <w:color w:val="243247"/>
                <w:sz w:val="16"/>
              </w:rPr>
              <w:t>Đặt trước sách khi hết (kèm thông báo khi sách có sẵn)</w:t>
            </w:r>
          </w:p>
        </w:tc>
        <w:tc>
          <w:tcPr>
            <w:tcW w:w="547" w:type="dxa"/>
            <w:tcMar>
              <w:top w:w="70" w:type="dxa"/>
              <w:left w:w="80" w:type="dxa"/>
              <w:bottom w:w="70" w:type="dxa"/>
              <w:right w:w="80" w:type="dxa"/>
            </w:tcMar>
            <w:vAlign w:val="center"/>
          </w:tcPr>
          <w:p w14:paraId="5EDAD1F2">
            <w:pPr>
              <w:spacing w:before="0" w:after="0" w:line="247" w:lineRule="auto"/>
              <w:jc w:val="center"/>
            </w:pPr>
            <w:r>
              <w:rPr>
                <w:rFonts w:ascii="Arial" w:hAnsi="Arial" w:eastAsia="Arial"/>
                <w:b w:val="0"/>
                <w:color w:val="243247"/>
                <w:sz w:val="16"/>
              </w:rPr>
              <w:t>M</w:t>
            </w:r>
          </w:p>
        </w:tc>
        <w:tc>
          <w:tcPr>
            <w:tcW w:w="605" w:type="dxa"/>
            <w:tcMar>
              <w:top w:w="70" w:type="dxa"/>
              <w:left w:w="80" w:type="dxa"/>
              <w:bottom w:w="70" w:type="dxa"/>
              <w:right w:w="80" w:type="dxa"/>
            </w:tcMar>
            <w:vAlign w:val="center"/>
          </w:tcPr>
          <w:p w14:paraId="68DDF520">
            <w:pPr>
              <w:spacing w:before="0" w:after="0" w:line="247" w:lineRule="auto"/>
              <w:jc w:val="center"/>
            </w:pPr>
            <w:r>
              <w:rPr>
                <w:rFonts w:ascii="Arial" w:hAnsi="Arial" w:eastAsia="Arial"/>
                <w:b w:val="0"/>
                <w:color w:val="243247"/>
                <w:sz w:val="16"/>
              </w:rPr>
              <w:t>2</w:t>
            </w:r>
          </w:p>
        </w:tc>
        <w:tc>
          <w:tcPr>
            <w:tcW w:w="1325" w:type="dxa"/>
            <w:shd w:val="clear" w:color="auto" w:fill="D9EAD3"/>
            <w:tcMar>
              <w:top w:w="70" w:type="dxa"/>
              <w:left w:w="80" w:type="dxa"/>
              <w:bottom w:w="70" w:type="dxa"/>
              <w:right w:w="80" w:type="dxa"/>
            </w:tcMar>
            <w:vAlign w:val="center"/>
          </w:tcPr>
          <w:p w14:paraId="797BFBAF">
            <w:pPr>
              <w:spacing w:before="0" w:after="0" w:line="247" w:lineRule="auto"/>
              <w:jc w:val="center"/>
            </w:pPr>
            <w:r>
              <w:rPr>
                <w:rFonts w:ascii="Arial" w:hAnsi="Arial" w:eastAsia="Arial"/>
                <w:b/>
                <w:color w:val="202B3C"/>
                <w:sz w:val="16"/>
              </w:rPr>
              <w:t>Must have</w:t>
            </w:r>
          </w:p>
        </w:tc>
        <w:tc>
          <w:tcPr>
            <w:tcW w:w="4536" w:type="dxa"/>
            <w:tcMar>
              <w:top w:w="70" w:type="dxa"/>
              <w:left w:w="80" w:type="dxa"/>
              <w:bottom w:w="70" w:type="dxa"/>
              <w:right w:w="80" w:type="dxa"/>
            </w:tcMar>
            <w:vAlign w:val="center"/>
          </w:tcPr>
          <w:p w14:paraId="5522D0A0">
            <w:pPr>
              <w:spacing w:before="0" w:after="0" w:line="247" w:lineRule="auto"/>
            </w:pPr>
            <w:r>
              <w:rPr>
                <w:rFonts w:ascii="Arial" w:hAnsi="Arial" w:eastAsia="Arial"/>
                <w:b w:val="0"/>
                <w:color w:val="243247"/>
                <w:sz w:val="16"/>
              </w:rPr>
              <w:t>Giúp độc giả đăng ký nhu cầu khi hết sách và biết lúc có thể đến nhận; phụ thuộc luồng mượn và trạng thái kho.</w:t>
            </w:r>
          </w:p>
        </w:tc>
      </w:tr>
      <w:tr w14:paraId="5701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shd w:val="clear" w:color="auto" w:fill="F3F7FB"/>
            <w:tcMar>
              <w:top w:w="70" w:type="dxa"/>
              <w:left w:w="80" w:type="dxa"/>
              <w:bottom w:w="70" w:type="dxa"/>
              <w:right w:w="80" w:type="dxa"/>
            </w:tcMar>
            <w:vAlign w:val="center"/>
          </w:tcPr>
          <w:p w14:paraId="4E89B726">
            <w:pPr>
              <w:spacing w:before="0" w:after="0" w:line="247" w:lineRule="auto"/>
              <w:jc w:val="center"/>
            </w:pPr>
            <w:r>
              <w:rPr>
                <w:rFonts w:ascii="Arial" w:hAnsi="Arial" w:eastAsia="Arial"/>
                <w:b w:val="0"/>
                <w:color w:val="243247"/>
                <w:sz w:val="16"/>
              </w:rPr>
              <w:t>6</w:t>
            </w:r>
          </w:p>
        </w:tc>
        <w:tc>
          <w:tcPr>
            <w:tcW w:w="2333" w:type="dxa"/>
            <w:shd w:val="clear" w:color="auto" w:fill="F3F7FB"/>
            <w:tcMar>
              <w:top w:w="70" w:type="dxa"/>
              <w:left w:w="80" w:type="dxa"/>
              <w:bottom w:w="70" w:type="dxa"/>
              <w:right w:w="80" w:type="dxa"/>
            </w:tcMar>
            <w:vAlign w:val="center"/>
          </w:tcPr>
          <w:p w14:paraId="18239529">
            <w:pPr>
              <w:spacing w:before="0" w:after="0" w:line="247" w:lineRule="auto"/>
            </w:pPr>
            <w:r>
              <w:rPr>
                <w:rFonts w:ascii="Arial" w:hAnsi="Arial" w:eastAsia="Arial"/>
                <w:b w:val="0"/>
                <w:color w:val="243247"/>
                <w:sz w:val="16"/>
              </w:rPr>
              <w:t>Đánh giá &amp; bình luận sách sau khi đọc</w:t>
            </w:r>
          </w:p>
        </w:tc>
        <w:tc>
          <w:tcPr>
            <w:tcW w:w="547" w:type="dxa"/>
            <w:shd w:val="clear" w:color="auto" w:fill="F3F7FB"/>
            <w:tcMar>
              <w:top w:w="70" w:type="dxa"/>
              <w:left w:w="80" w:type="dxa"/>
              <w:bottom w:w="70" w:type="dxa"/>
              <w:right w:w="80" w:type="dxa"/>
            </w:tcMar>
            <w:vAlign w:val="center"/>
          </w:tcPr>
          <w:p w14:paraId="48379722">
            <w:pPr>
              <w:spacing w:before="0" w:after="0" w:line="247" w:lineRule="auto"/>
              <w:jc w:val="center"/>
            </w:pPr>
            <w:r>
              <w:rPr>
                <w:rFonts w:ascii="Arial" w:hAnsi="Arial" w:eastAsia="Arial"/>
                <w:b w:val="0"/>
                <w:color w:val="243247"/>
                <w:sz w:val="16"/>
              </w:rPr>
              <w:t>M</w:t>
            </w:r>
          </w:p>
        </w:tc>
        <w:tc>
          <w:tcPr>
            <w:tcW w:w="605" w:type="dxa"/>
            <w:shd w:val="clear" w:color="auto" w:fill="F3F7FB"/>
            <w:tcMar>
              <w:top w:w="70" w:type="dxa"/>
              <w:left w:w="80" w:type="dxa"/>
              <w:bottom w:w="70" w:type="dxa"/>
              <w:right w:w="80" w:type="dxa"/>
            </w:tcMar>
            <w:vAlign w:val="center"/>
          </w:tcPr>
          <w:p w14:paraId="06CA17C6">
            <w:pPr>
              <w:spacing w:before="0" w:after="0" w:line="247" w:lineRule="auto"/>
              <w:jc w:val="center"/>
            </w:pPr>
            <w:r>
              <w:rPr>
                <w:rFonts w:ascii="Arial" w:hAnsi="Arial" w:eastAsia="Arial"/>
                <w:b w:val="0"/>
                <w:color w:val="243247"/>
                <w:sz w:val="16"/>
              </w:rPr>
              <w:t>2</w:t>
            </w:r>
          </w:p>
        </w:tc>
        <w:tc>
          <w:tcPr>
            <w:tcW w:w="1325" w:type="dxa"/>
            <w:shd w:val="clear" w:color="auto" w:fill="D9EAF7"/>
            <w:tcMar>
              <w:top w:w="70" w:type="dxa"/>
              <w:left w:w="80" w:type="dxa"/>
              <w:bottom w:w="70" w:type="dxa"/>
              <w:right w:w="80" w:type="dxa"/>
            </w:tcMar>
            <w:vAlign w:val="center"/>
          </w:tcPr>
          <w:p w14:paraId="09681269">
            <w:pPr>
              <w:spacing w:before="0" w:after="0" w:line="247" w:lineRule="auto"/>
              <w:jc w:val="center"/>
            </w:pPr>
            <w:r>
              <w:rPr>
                <w:rFonts w:ascii="Arial" w:hAnsi="Arial" w:eastAsia="Arial"/>
                <w:b/>
                <w:color w:val="202B3C"/>
                <w:sz w:val="16"/>
              </w:rPr>
              <w:t>Could have</w:t>
            </w:r>
          </w:p>
        </w:tc>
        <w:tc>
          <w:tcPr>
            <w:tcW w:w="4536" w:type="dxa"/>
            <w:shd w:val="clear" w:color="auto" w:fill="F3F7FB"/>
            <w:tcMar>
              <w:top w:w="70" w:type="dxa"/>
              <w:left w:w="80" w:type="dxa"/>
              <w:bottom w:w="70" w:type="dxa"/>
              <w:right w:w="80" w:type="dxa"/>
            </w:tcMar>
            <w:vAlign w:val="center"/>
          </w:tcPr>
          <w:p w14:paraId="60D6F507">
            <w:pPr>
              <w:spacing w:before="0" w:after="0" w:line="247" w:lineRule="auto"/>
            </w:pPr>
            <w:r>
              <w:rPr>
                <w:rFonts w:ascii="Arial" w:hAnsi="Arial" w:eastAsia="Arial"/>
                <w:b w:val="0"/>
                <w:color w:val="243247"/>
                <w:sz w:val="16"/>
              </w:rPr>
              <w:t>Bổ sung nội dung tham khảo cho độc giả nhưng không ảnh hưởng trực tiếp đến việc tìm và mượn sách.</w:t>
            </w:r>
          </w:p>
        </w:tc>
      </w:tr>
      <w:tr w14:paraId="56E2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tcMar>
              <w:top w:w="70" w:type="dxa"/>
              <w:left w:w="80" w:type="dxa"/>
              <w:bottom w:w="70" w:type="dxa"/>
              <w:right w:w="80" w:type="dxa"/>
            </w:tcMar>
            <w:vAlign w:val="center"/>
          </w:tcPr>
          <w:p w14:paraId="198A4CD0">
            <w:pPr>
              <w:spacing w:before="0" w:after="0" w:line="247" w:lineRule="auto"/>
              <w:jc w:val="center"/>
            </w:pPr>
            <w:r>
              <w:rPr>
                <w:rFonts w:ascii="Arial" w:hAnsi="Arial" w:eastAsia="Arial"/>
                <w:b w:val="0"/>
                <w:color w:val="243247"/>
                <w:sz w:val="16"/>
              </w:rPr>
              <w:t>7</w:t>
            </w:r>
          </w:p>
        </w:tc>
        <w:tc>
          <w:tcPr>
            <w:tcW w:w="2333" w:type="dxa"/>
            <w:tcMar>
              <w:top w:w="70" w:type="dxa"/>
              <w:left w:w="80" w:type="dxa"/>
              <w:bottom w:w="70" w:type="dxa"/>
              <w:right w:w="80" w:type="dxa"/>
            </w:tcMar>
            <w:vAlign w:val="center"/>
          </w:tcPr>
          <w:p w14:paraId="7896955C">
            <w:pPr>
              <w:spacing w:before="0" w:after="0" w:line="247" w:lineRule="auto"/>
            </w:pPr>
            <w:r>
              <w:rPr>
                <w:rFonts w:ascii="Arial" w:hAnsi="Arial" w:eastAsia="Arial"/>
                <w:b w:val="0"/>
                <w:color w:val="243247"/>
                <w:sz w:val="16"/>
              </w:rPr>
              <w:t>Gợi ý sách theo sở thích cá nhân (recommendation)</w:t>
            </w:r>
          </w:p>
        </w:tc>
        <w:tc>
          <w:tcPr>
            <w:tcW w:w="547" w:type="dxa"/>
            <w:tcMar>
              <w:top w:w="70" w:type="dxa"/>
              <w:left w:w="80" w:type="dxa"/>
              <w:bottom w:w="70" w:type="dxa"/>
              <w:right w:w="80" w:type="dxa"/>
            </w:tcMar>
            <w:vAlign w:val="center"/>
          </w:tcPr>
          <w:p w14:paraId="6A9D1F20">
            <w:pPr>
              <w:spacing w:before="0" w:after="0" w:line="247" w:lineRule="auto"/>
              <w:jc w:val="center"/>
            </w:pPr>
            <w:r>
              <w:rPr>
                <w:rFonts w:ascii="Arial" w:hAnsi="Arial" w:eastAsia="Arial"/>
                <w:b w:val="0"/>
                <w:color w:val="243247"/>
                <w:sz w:val="16"/>
              </w:rPr>
              <w:t>L</w:t>
            </w:r>
          </w:p>
        </w:tc>
        <w:tc>
          <w:tcPr>
            <w:tcW w:w="605" w:type="dxa"/>
            <w:tcMar>
              <w:top w:w="70" w:type="dxa"/>
              <w:left w:w="80" w:type="dxa"/>
              <w:bottom w:w="70" w:type="dxa"/>
              <w:right w:w="80" w:type="dxa"/>
            </w:tcMar>
            <w:vAlign w:val="center"/>
          </w:tcPr>
          <w:p w14:paraId="3BE3BE22">
            <w:pPr>
              <w:spacing w:before="0" w:after="0" w:line="247" w:lineRule="auto"/>
              <w:jc w:val="center"/>
            </w:pPr>
            <w:r>
              <w:rPr>
                <w:rFonts w:ascii="Arial" w:hAnsi="Arial" w:eastAsia="Arial"/>
                <w:b w:val="0"/>
                <w:color w:val="243247"/>
                <w:sz w:val="16"/>
              </w:rPr>
              <w:t>3</w:t>
            </w:r>
          </w:p>
        </w:tc>
        <w:tc>
          <w:tcPr>
            <w:tcW w:w="1325" w:type="dxa"/>
            <w:shd w:val="clear" w:color="auto" w:fill="D9EAF7"/>
            <w:tcMar>
              <w:top w:w="70" w:type="dxa"/>
              <w:left w:w="80" w:type="dxa"/>
              <w:bottom w:w="70" w:type="dxa"/>
              <w:right w:w="80" w:type="dxa"/>
            </w:tcMar>
            <w:vAlign w:val="center"/>
          </w:tcPr>
          <w:p w14:paraId="5CEC8A6A">
            <w:pPr>
              <w:spacing w:before="0" w:after="0" w:line="247" w:lineRule="auto"/>
              <w:jc w:val="center"/>
            </w:pPr>
            <w:r>
              <w:rPr>
                <w:rFonts w:ascii="Arial" w:hAnsi="Arial" w:eastAsia="Arial"/>
                <w:b/>
                <w:color w:val="202B3C"/>
                <w:sz w:val="16"/>
              </w:rPr>
              <w:t>Could have</w:t>
            </w:r>
          </w:p>
        </w:tc>
        <w:tc>
          <w:tcPr>
            <w:tcW w:w="4536" w:type="dxa"/>
            <w:tcMar>
              <w:top w:w="70" w:type="dxa"/>
              <w:left w:w="80" w:type="dxa"/>
              <w:bottom w:w="70" w:type="dxa"/>
              <w:right w:w="80" w:type="dxa"/>
            </w:tcMar>
            <w:vAlign w:val="center"/>
          </w:tcPr>
          <w:p w14:paraId="6193674C">
            <w:pPr>
              <w:spacing w:before="0" w:after="0" w:line="247" w:lineRule="auto"/>
            </w:pPr>
            <w:r>
              <w:rPr>
                <w:rFonts w:ascii="Arial" w:hAnsi="Arial" w:eastAsia="Arial"/>
                <w:b w:val="0"/>
                <w:color w:val="243247"/>
                <w:sz w:val="16"/>
              </w:rPr>
              <w:t>Tăng khả năng khám phá sách nhưng tốn công sức tương đối cao; độc giả vẫn có thể tự tìm kiếm.</w:t>
            </w:r>
          </w:p>
        </w:tc>
      </w:tr>
      <w:tr w14:paraId="67DD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shd w:val="clear" w:color="auto" w:fill="F3F7FB"/>
            <w:tcMar>
              <w:top w:w="70" w:type="dxa"/>
              <w:left w:w="80" w:type="dxa"/>
              <w:bottom w:w="70" w:type="dxa"/>
              <w:right w:w="80" w:type="dxa"/>
            </w:tcMar>
            <w:vAlign w:val="center"/>
          </w:tcPr>
          <w:p w14:paraId="0841931D">
            <w:pPr>
              <w:spacing w:before="0" w:after="0" w:line="247" w:lineRule="auto"/>
              <w:jc w:val="center"/>
            </w:pPr>
            <w:r>
              <w:rPr>
                <w:rFonts w:ascii="Arial" w:hAnsi="Arial" w:eastAsia="Arial"/>
                <w:b w:val="0"/>
                <w:color w:val="243247"/>
                <w:sz w:val="16"/>
              </w:rPr>
              <w:t>8</w:t>
            </w:r>
          </w:p>
        </w:tc>
        <w:tc>
          <w:tcPr>
            <w:tcW w:w="2333" w:type="dxa"/>
            <w:shd w:val="clear" w:color="auto" w:fill="F3F7FB"/>
            <w:tcMar>
              <w:top w:w="70" w:type="dxa"/>
              <w:left w:w="80" w:type="dxa"/>
              <w:bottom w:w="70" w:type="dxa"/>
              <w:right w:w="80" w:type="dxa"/>
            </w:tcMar>
            <w:vAlign w:val="center"/>
          </w:tcPr>
          <w:p w14:paraId="39981A50">
            <w:pPr>
              <w:spacing w:before="0" w:after="0" w:line="247" w:lineRule="auto"/>
            </w:pPr>
            <w:r>
              <w:rPr>
                <w:rFonts w:ascii="Arial" w:hAnsi="Arial" w:eastAsia="Arial"/>
                <w:b w:val="0"/>
                <w:color w:val="243247"/>
                <w:sz w:val="16"/>
              </w:rPr>
              <w:t>Thông báo email khi sắp đến hạn trả sách</w:t>
            </w:r>
          </w:p>
        </w:tc>
        <w:tc>
          <w:tcPr>
            <w:tcW w:w="547" w:type="dxa"/>
            <w:shd w:val="clear" w:color="auto" w:fill="F3F7FB"/>
            <w:tcMar>
              <w:top w:w="70" w:type="dxa"/>
              <w:left w:w="80" w:type="dxa"/>
              <w:bottom w:w="70" w:type="dxa"/>
              <w:right w:w="80" w:type="dxa"/>
            </w:tcMar>
            <w:vAlign w:val="center"/>
          </w:tcPr>
          <w:p w14:paraId="1B690100">
            <w:pPr>
              <w:spacing w:before="0" w:after="0" w:line="247" w:lineRule="auto"/>
              <w:jc w:val="center"/>
            </w:pPr>
            <w:r>
              <w:rPr>
                <w:rFonts w:ascii="Arial" w:hAnsi="Arial" w:eastAsia="Arial"/>
                <w:b w:val="0"/>
                <w:color w:val="243247"/>
                <w:sz w:val="16"/>
              </w:rPr>
              <w:t>S</w:t>
            </w:r>
          </w:p>
        </w:tc>
        <w:tc>
          <w:tcPr>
            <w:tcW w:w="605" w:type="dxa"/>
            <w:shd w:val="clear" w:color="auto" w:fill="F3F7FB"/>
            <w:tcMar>
              <w:top w:w="70" w:type="dxa"/>
              <w:left w:w="80" w:type="dxa"/>
              <w:bottom w:w="70" w:type="dxa"/>
              <w:right w:w="80" w:type="dxa"/>
            </w:tcMar>
            <w:vAlign w:val="center"/>
          </w:tcPr>
          <w:p w14:paraId="2D262D0D">
            <w:pPr>
              <w:spacing w:before="0" w:after="0" w:line="247" w:lineRule="auto"/>
              <w:jc w:val="center"/>
            </w:pPr>
            <w:r>
              <w:rPr>
                <w:rFonts w:ascii="Arial" w:hAnsi="Arial" w:eastAsia="Arial"/>
                <w:b w:val="0"/>
                <w:color w:val="243247"/>
                <w:sz w:val="16"/>
              </w:rPr>
              <w:t>1</w:t>
            </w:r>
          </w:p>
        </w:tc>
        <w:tc>
          <w:tcPr>
            <w:tcW w:w="1325" w:type="dxa"/>
            <w:shd w:val="clear" w:color="auto" w:fill="FFF2CC"/>
            <w:tcMar>
              <w:top w:w="70" w:type="dxa"/>
              <w:left w:w="80" w:type="dxa"/>
              <w:bottom w:w="70" w:type="dxa"/>
              <w:right w:w="80" w:type="dxa"/>
            </w:tcMar>
            <w:vAlign w:val="center"/>
          </w:tcPr>
          <w:p w14:paraId="151435C1">
            <w:pPr>
              <w:spacing w:before="0" w:after="0" w:line="247" w:lineRule="auto"/>
              <w:jc w:val="center"/>
            </w:pPr>
            <w:r>
              <w:rPr>
                <w:rFonts w:ascii="Arial" w:hAnsi="Arial" w:eastAsia="Arial"/>
                <w:b/>
                <w:color w:val="202B3C"/>
                <w:sz w:val="16"/>
              </w:rPr>
              <w:t>Should have</w:t>
            </w:r>
          </w:p>
        </w:tc>
        <w:tc>
          <w:tcPr>
            <w:tcW w:w="4536" w:type="dxa"/>
            <w:shd w:val="clear" w:color="auto" w:fill="F3F7FB"/>
            <w:tcMar>
              <w:top w:w="70" w:type="dxa"/>
              <w:left w:w="80" w:type="dxa"/>
              <w:bottom w:w="70" w:type="dxa"/>
              <w:right w:w="80" w:type="dxa"/>
            </w:tcMar>
            <w:vAlign w:val="center"/>
          </w:tcPr>
          <w:p w14:paraId="6A345079">
            <w:pPr>
              <w:spacing w:before="0" w:after="0" w:line="247" w:lineRule="auto"/>
            </w:pPr>
            <w:r>
              <w:rPr>
                <w:rFonts w:ascii="Arial" w:hAnsi="Arial" w:eastAsia="Arial"/>
                <w:b w:val="0"/>
                <w:color w:val="243247"/>
                <w:sz w:val="16"/>
              </w:rPr>
              <w:t>Hỗ trợ trả sách đúng hạn, nhưng có thể tạm theo dõi ngày đến hạn trên thông tin mượn và nhắc thủ công.</w:t>
            </w:r>
          </w:p>
        </w:tc>
      </w:tr>
      <w:tr w14:paraId="363B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tcMar>
              <w:top w:w="70" w:type="dxa"/>
              <w:left w:w="80" w:type="dxa"/>
              <w:bottom w:w="70" w:type="dxa"/>
              <w:right w:w="80" w:type="dxa"/>
            </w:tcMar>
            <w:vAlign w:val="center"/>
          </w:tcPr>
          <w:p w14:paraId="20488A8F">
            <w:pPr>
              <w:spacing w:before="0" w:after="0" w:line="247" w:lineRule="auto"/>
              <w:jc w:val="center"/>
            </w:pPr>
            <w:r>
              <w:rPr>
                <w:rFonts w:ascii="Arial" w:hAnsi="Arial" w:eastAsia="Arial"/>
                <w:b w:val="0"/>
                <w:color w:val="243247"/>
                <w:sz w:val="16"/>
              </w:rPr>
              <w:t>9</w:t>
            </w:r>
          </w:p>
        </w:tc>
        <w:tc>
          <w:tcPr>
            <w:tcW w:w="2333" w:type="dxa"/>
            <w:tcMar>
              <w:top w:w="70" w:type="dxa"/>
              <w:left w:w="80" w:type="dxa"/>
              <w:bottom w:w="70" w:type="dxa"/>
              <w:right w:w="80" w:type="dxa"/>
            </w:tcMar>
            <w:vAlign w:val="center"/>
          </w:tcPr>
          <w:p w14:paraId="036306AB">
            <w:pPr>
              <w:spacing w:before="0" w:after="0" w:line="247" w:lineRule="auto"/>
            </w:pPr>
            <w:r>
              <w:rPr>
                <w:rFonts w:ascii="Arial" w:hAnsi="Arial" w:eastAsia="Arial"/>
                <w:b w:val="0"/>
                <w:color w:val="243247"/>
                <w:sz w:val="16"/>
              </w:rPr>
              <w:t>Xem lịch sử mượn sách của bản thân</w:t>
            </w:r>
          </w:p>
        </w:tc>
        <w:tc>
          <w:tcPr>
            <w:tcW w:w="547" w:type="dxa"/>
            <w:tcMar>
              <w:top w:w="70" w:type="dxa"/>
              <w:left w:w="80" w:type="dxa"/>
              <w:bottom w:w="70" w:type="dxa"/>
              <w:right w:w="80" w:type="dxa"/>
            </w:tcMar>
            <w:vAlign w:val="center"/>
          </w:tcPr>
          <w:p w14:paraId="40A24BAB">
            <w:pPr>
              <w:spacing w:before="0" w:after="0" w:line="247" w:lineRule="auto"/>
              <w:jc w:val="center"/>
            </w:pPr>
            <w:r>
              <w:rPr>
                <w:rFonts w:ascii="Arial" w:hAnsi="Arial" w:eastAsia="Arial"/>
                <w:b w:val="0"/>
                <w:color w:val="243247"/>
                <w:sz w:val="16"/>
              </w:rPr>
              <w:t>S</w:t>
            </w:r>
          </w:p>
        </w:tc>
        <w:tc>
          <w:tcPr>
            <w:tcW w:w="605" w:type="dxa"/>
            <w:tcMar>
              <w:top w:w="70" w:type="dxa"/>
              <w:left w:w="80" w:type="dxa"/>
              <w:bottom w:w="70" w:type="dxa"/>
              <w:right w:w="80" w:type="dxa"/>
            </w:tcMar>
            <w:vAlign w:val="center"/>
          </w:tcPr>
          <w:p w14:paraId="6BAAFC48">
            <w:pPr>
              <w:spacing w:before="0" w:after="0" w:line="247" w:lineRule="auto"/>
              <w:jc w:val="center"/>
            </w:pPr>
            <w:r>
              <w:rPr>
                <w:rFonts w:ascii="Arial" w:hAnsi="Arial" w:eastAsia="Arial"/>
                <w:b w:val="0"/>
                <w:color w:val="243247"/>
                <w:sz w:val="16"/>
              </w:rPr>
              <w:t>1</w:t>
            </w:r>
          </w:p>
        </w:tc>
        <w:tc>
          <w:tcPr>
            <w:tcW w:w="1325" w:type="dxa"/>
            <w:shd w:val="clear" w:color="auto" w:fill="FFF2CC"/>
            <w:tcMar>
              <w:top w:w="70" w:type="dxa"/>
              <w:left w:w="80" w:type="dxa"/>
              <w:bottom w:w="70" w:type="dxa"/>
              <w:right w:w="80" w:type="dxa"/>
            </w:tcMar>
            <w:vAlign w:val="center"/>
          </w:tcPr>
          <w:p w14:paraId="6F0A030B">
            <w:pPr>
              <w:spacing w:before="0" w:after="0" w:line="247" w:lineRule="auto"/>
              <w:jc w:val="center"/>
            </w:pPr>
            <w:r>
              <w:rPr>
                <w:rFonts w:ascii="Arial" w:hAnsi="Arial" w:eastAsia="Arial"/>
                <w:b/>
                <w:color w:val="202B3C"/>
                <w:sz w:val="16"/>
              </w:rPr>
              <w:t>Should have</w:t>
            </w:r>
          </w:p>
        </w:tc>
        <w:tc>
          <w:tcPr>
            <w:tcW w:w="4536" w:type="dxa"/>
            <w:tcMar>
              <w:top w:w="70" w:type="dxa"/>
              <w:left w:w="80" w:type="dxa"/>
              <w:bottom w:w="70" w:type="dxa"/>
              <w:right w:w="80" w:type="dxa"/>
            </w:tcMar>
            <w:vAlign w:val="center"/>
          </w:tcPr>
          <w:p w14:paraId="620A710A">
            <w:pPr>
              <w:spacing w:before="0" w:after="0" w:line="247" w:lineRule="auto"/>
            </w:pPr>
            <w:r>
              <w:rPr>
                <w:rFonts w:ascii="Arial" w:hAnsi="Arial" w:eastAsia="Arial"/>
                <w:b w:val="0"/>
                <w:color w:val="243247"/>
                <w:sz w:val="16"/>
              </w:rPr>
              <w:t>Minh bạch và hữu ích cho độc giả nhưng thư viện vẫn có thể tra cứu lịch sử giúp khi cần.</w:t>
            </w:r>
          </w:p>
        </w:tc>
      </w:tr>
      <w:tr w14:paraId="6902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shd w:val="clear" w:color="auto" w:fill="F3F7FB"/>
            <w:tcMar>
              <w:top w:w="70" w:type="dxa"/>
              <w:left w:w="80" w:type="dxa"/>
              <w:bottom w:w="70" w:type="dxa"/>
              <w:right w:w="80" w:type="dxa"/>
            </w:tcMar>
            <w:vAlign w:val="center"/>
          </w:tcPr>
          <w:p w14:paraId="6B920D92">
            <w:pPr>
              <w:spacing w:before="0" w:after="0" w:line="247" w:lineRule="auto"/>
              <w:jc w:val="center"/>
            </w:pPr>
            <w:r>
              <w:rPr>
                <w:rFonts w:ascii="Arial" w:hAnsi="Arial" w:eastAsia="Arial"/>
                <w:b w:val="0"/>
                <w:color w:val="243247"/>
                <w:sz w:val="16"/>
              </w:rPr>
              <w:t>10</w:t>
            </w:r>
          </w:p>
        </w:tc>
        <w:tc>
          <w:tcPr>
            <w:tcW w:w="2333" w:type="dxa"/>
            <w:shd w:val="clear" w:color="auto" w:fill="F3F7FB"/>
            <w:tcMar>
              <w:top w:w="70" w:type="dxa"/>
              <w:left w:w="80" w:type="dxa"/>
              <w:bottom w:w="70" w:type="dxa"/>
              <w:right w:w="80" w:type="dxa"/>
            </w:tcMar>
            <w:vAlign w:val="center"/>
          </w:tcPr>
          <w:p w14:paraId="15063598">
            <w:pPr>
              <w:spacing w:before="0" w:after="0" w:line="247" w:lineRule="auto"/>
            </w:pPr>
            <w:r>
              <w:rPr>
                <w:rFonts w:ascii="Arial" w:hAnsi="Arial" w:eastAsia="Arial"/>
                <w:b w:val="0"/>
                <w:color w:val="243247"/>
                <w:sz w:val="16"/>
              </w:rPr>
              <w:t>Thủ thư quản lý kho sách (thêm/sửa/xóa sách)</w:t>
            </w:r>
          </w:p>
        </w:tc>
        <w:tc>
          <w:tcPr>
            <w:tcW w:w="547" w:type="dxa"/>
            <w:shd w:val="clear" w:color="auto" w:fill="F3F7FB"/>
            <w:tcMar>
              <w:top w:w="70" w:type="dxa"/>
              <w:left w:w="80" w:type="dxa"/>
              <w:bottom w:w="70" w:type="dxa"/>
              <w:right w:w="80" w:type="dxa"/>
            </w:tcMar>
            <w:vAlign w:val="center"/>
          </w:tcPr>
          <w:p w14:paraId="47C05FF3">
            <w:pPr>
              <w:spacing w:before="0" w:after="0" w:line="247" w:lineRule="auto"/>
              <w:jc w:val="center"/>
            </w:pPr>
            <w:r>
              <w:rPr>
                <w:rFonts w:ascii="Arial" w:hAnsi="Arial" w:eastAsia="Arial"/>
                <w:b w:val="0"/>
                <w:color w:val="243247"/>
                <w:sz w:val="16"/>
              </w:rPr>
              <w:t>L</w:t>
            </w:r>
          </w:p>
        </w:tc>
        <w:tc>
          <w:tcPr>
            <w:tcW w:w="605" w:type="dxa"/>
            <w:shd w:val="clear" w:color="auto" w:fill="F3F7FB"/>
            <w:tcMar>
              <w:top w:w="70" w:type="dxa"/>
              <w:left w:w="80" w:type="dxa"/>
              <w:bottom w:w="70" w:type="dxa"/>
              <w:right w:w="80" w:type="dxa"/>
            </w:tcMar>
            <w:vAlign w:val="center"/>
          </w:tcPr>
          <w:p w14:paraId="297219A8">
            <w:pPr>
              <w:spacing w:before="0" w:after="0" w:line="247" w:lineRule="auto"/>
              <w:jc w:val="center"/>
            </w:pPr>
            <w:r>
              <w:rPr>
                <w:rFonts w:ascii="Arial" w:hAnsi="Arial" w:eastAsia="Arial"/>
                <w:b w:val="0"/>
                <w:color w:val="243247"/>
                <w:sz w:val="16"/>
              </w:rPr>
              <w:t>3</w:t>
            </w:r>
          </w:p>
        </w:tc>
        <w:tc>
          <w:tcPr>
            <w:tcW w:w="1325" w:type="dxa"/>
            <w:shd w:val="clear" w:color="auto" w:fill="D9EAD3"/>
            <w:tcMar>
              <w:top w:w="70" w:type="dxa"/>
              <w:left w:w="80" w:type="dxa"/>
              <w:bottom w:w="70" w:type="dxa"/>
              <w:right w:w="80" w:type="dxa"/>
            </w:tcMar>
            <w:vAlign w:val="center"/>
          </w:tcPr>
          <w:p w14:paraId="2D58582A">
            <w:pPr>
              <w:spacing w:before="0" w:after="0" w:line="247" w:lineRule="auto"/>
              <w:jc w:val="center"/>
            </w:pPr>
            <w:r>
              <w:rPr>
                <w:rFonts w:ascii="Arial" w:hAnsi="Arial" w:eastAsia="Arial"/>
                <w:b/>
                <w:color w:val="202B3C"/>
                <w:sz w:val="16"/>
              </w:rPr>
              <w:t>Must have</w:t>
            </w:r>
          </w:p>
        </w:tc>
        <w:tc>
          <w:tcPr>
            <w:tcW w:w="4536" w:type="dxa"/>
            <w:shd w:val="clear" w:color="auto" w:fill="F3F7FB"/>
            <w:tcMar>
              <w:top w:w="70" w:type="dxa"/>
              <w:left w:w="80" w:type="dxa"/>
              <w:bottom w:w="70" w:type="dxa"/>
              <w:right w:w="80" w:type="dxa"/>
            </w:tcMar>
            <w:vAlign w:val="center"/>
          </w:tcPr>
          <w:p w14:paraId="4796267E">
            <w:pPr>
              <w:spacing w:before="0" w:after="0" w:line="247" w:lineRule="auto"/>
            </w:pPr>
            <w:r>
              <w:rPr>
                <w:rFonts w:ascii="Arial" w:hAnsi="Arial" w:eastAsia="Arial"/>
                <w:b w:val="0"/>
                <w:color w:val="243247"/>
                <w:sz w:val="16"/>
              </w:rPr>
              <w:t>Cung cấp dữ liệu sách và số lượng còn sẵn; thiếu quản lý kho thì tìm kiếm, mượn và đặt trước không đáng tin cậy.</w:t>
            </w:r>
          </w:p>
        </w:tc>
      </w:tr>
      <w:tr w14:paraId="4680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tcMar>
              <w:top w:w="70" w:type="dxa"/>
              <w:left w:w="80" w:type="dxa"/>
              <w:bottom w:w="70" w:type="dxa"/>
              <w:right w:w="80" w:type="dxa"/>
            </w:tcMar>
            <w:vAlign w:val="center"/>
          </w:tcPr>
          <w:p w14:paraId="0FF41C6D">
            <w:pPr>
              <w:spacing w:before="0" w:after="0" w:line="247" w:lineRule="auto"/>
              <w:jc w:val="center"/>
            </w:pPr>
            <w:r>
              <w:rPr>
                <w:rFonts w:ascii="Arial" w:hAnsi="Arial" w:eastAsia="Arial"/>
                <w:b w:val="0"/>
                <w:color w:val="243247"/>
                <w:sz w:val="16"/>
              </w:rPr>
              <w:t>11</w:t>
            </w:r>
          </w:p>
        </w:tc>
        <w:tc>
          <w:tcPr>
            <w:tcW w:w="2333" w:type="dxa"/>
            <w:tcMar>
              <w:top w:w="70" w:type="dxa"/>
              <w:left w:w="80" w:type="dxa"/>
              <w:bottom w:w="70" w:type="dxa"/>
              <w:right w:w="80" w:type="dxa"/>
            </w:tcMar>
            <w:vAlign w:val="center"/>
          </w:tcPr>
          <w:p w14:paraId="3CC80593">
            <w:pPr>
              <w:spacing w:before="0" w:after="0" w:line="247" w:lineRule="auto"/>
            </w:pPr>
            <w:r>
              <w:rPr>
                <w:rFonts w:ascii="Arial" w:hAnsi="Arial" w:eastAsia="Arial"/>
                <w:b w:val="0"/>
                <w:color w:val="243247"/>
                <w:sz w:val="16"/>
              </w:rPr>
              <w:t>Chat trực tiếp với thủ thư</w:t>
            </w:r>
          </w:p>
        </w:tc>
        <w:tc>
          <w:tcPr>
            <w:tcW w:w="547" w:type="dxa"/>
            <w:tcMar>
              <w:top w:w="70" w:type="dxa"/>
              <w:left w:w="80" w:type="dxa"/>
              <w:bottom w:w="70" w:type="dxa"/>
              <w:right w:w="80" w:type="dxa"/>
            </w:tcMar>
            <w:vAlign w:val="center"/>
          </w:tcPr>
          <w:p w14:paraId="63A1FE41">
            <w:pPr>
              <w:spacing w:before="0" w:after="0" w:line="247" w:lineRule="auto"/>
              <w:jc w:val="center"/>
            </w:pPr>
            <w:r>
              <w:rPr>
                <w:rFonts w:ascii="Arial" w:hAnsi="Arial" w:eastAsia="Arial"/>
                <w:b w:val="0"/>
                <w:color w:val="243247"/>
                <w:sz w:val="16"/>
              </w:rPr>
              <w:t>L</w:t>
            </w:r>
          </w:p>
        </w:tc>
        <w:tc>
          <w:tcPr>
            <w:tcW w:w="605" w:type="dxa"/>
            <w:tcMar>
              <w:top w:w="70" w:type="dxa"/>
              <w:left w:w="80" w:type="dxa"/>
              <w:bottom w:w="70" w:type="dxa"/>
              <w:right w:w="80" w:type="dxa"/>
            </w:tcMar>
            <w:vAlign w:val="center"/>
          </w:tcPr>
          <w:p w14:paraId="31D58D60">
            <w:pPr>
              <w:spacing w:before="0" w:after="0" w:line="247" w:lineRule="auto"/>
              <w:jc w:val="center"/>
            </w:pPr>
            <w:r>
              <w:rPr>
                <w:rFonts w:ascii="Arial" w:hAnsi="Arial" w:eastAsia="Arial"/>
                <w:b w:val="0"/>
                <w:color w:val="243247"/>
                <w:sz w:val="16"/>
              </w:rPr>
              <w:t>3</w:t>
            </w:r>
          </w:p>
        </w:tc>
        <w:tc>
          <w:tcPr>
            <w:tcW w:w="1325" w:type="dxa"/>
            <w:shd w:val="clear" w:color="auto" w:fill="F4CCCC"/>
            <w:tcMar>
              <w:top w:w="70" w:type="dxa"/>
              <w:left w:w="80" w:type="dxa"/>
              <w:bottom w:w="70" w:type="dxa"/>
              <w:right w:w="80" w:type="dxa"/>
            </w:tcMar>
            <w:vAlign w:val="center"/>
          </w:tcPr>
          <w:p w14:paraId="1635DD43">
            <w:pPr>
              <w:spacing w:before="0" w:after="0" w:line="247" w:lineRule="auto"/>
              <w:jc w:val="center"/>
            </w:pPr>
            <w:r>
              <w:rPr>
                <w:rFonts w:ascii="Arial" w:hAnsi="Arial" w:eastAsia="Arial"/>
                <w:b/>
                <w:color w:val="202B3C"/>
                <w:sz w:val="16"/>
              </w:rPr>
              <w:t>Won't have (this time)</w:t>
            </w:r>
          </w:p>
        </w:tc>
        <w:tc>
          <w:tcPr>
            <w:tcW w:w="4536" w:type="dxa"/>
            <w:tcMar>
              <w:top w:w="70" w:type="dxa"/>
              <w:left w:w="80" w:type="dxa"/>
              <w:bottom w:w="70" w:type="dxa"/>
              <w:right w:w="80" w:type="dxa"/>
            </w:tcMar>
            <w:vAlign w:val="center"/>
          </w:tcPr>
          <w:p w14:paraId="009CC663">
            <w:pPr>
              <w:spacing w:before="0" w:after="0" w:line="247" w:lineRule="auto"/>
            </w:pPr>
            <w:r>
              <w:rPr>
                <w:rFonts w:ascii="Arial" w:hAnsi="Arial" w:eastAsia="Arial"/>
                <w:b w:val="0"/>
                <w:color w:val="243247"/>
                <w:sz w:val="16"/>
              </w:rPr>
              <w:t>Cần chức năng trò chuyện và người trực; có thể dùng trao đổi tại quầy hoặc kênh liên hệ hiện có trong Release 1.</w:t>
            </w:r>
          </w:p>
        </w:tc>
      </w:tr>
      <w:tr w14:paraId="6CFB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47" w:type="dxa"/>
            <w:shd w:val="clear" w:color="auto" w:fill="F3F7FB"/>
            <w:tcMar>
              <w:top w:w="70" w:type="dxa"/>
              <w:left w:w="80" w:type="dxa"/>
              <w:bottom w:w="70" w:type="dxa"/>
              <w:right w:w="80" w:type="dxa"/>
            </w:tcMar>
            <w:vAlign w:val="center"/>
          </w:tcPr>
          <w:p w14:paraId="06BCB515">
            <w:pPr>
              <w:spacing w:before="0" w:after="0" w:line="247" w:lineRule="auto"/>
              <w:jc w:val="center"/>
            </w:pPr>
            <w:r>
              <w:rPr>
                <w:rFonts w:ascii="Arial" w:hAnsi="Arial" w:eastAsia="Arial"/>
                <w:b w:val="0"/>
                <w:color w:val="243247"/>
                <w:sz w:val="16"/>
              </w:rPr>
              <w:t>12</w:t>
            </w:r>
          </w:p>
        </w:tc>
        <w:tc>
          <w:tcPr>
            <w:tcW w:w="2333" w:type="dxa"/>
            <w:shd w:val="clear" w:color="auto" w:fill="F3F7FB"/>
            <w:tcMar>
              <w:top w:w="70" w:type="dxa"/>
              <w:left w:w="80" w:type="dxa"/>
              <w:bottom w:w="70" w:type="dxa"/>
              <w:right w:w="80" w:type="dxa"/>
            </w:tcMar>
            <w:vAlign w:val="center"/>
          </w:tcPr>
          <w:p w14:paraId="3521DED1">
            <w:pPr>
              <w:spacing w:before="0" w:after="0" w:line="247" w:lineRule="auto"/>
            </w:pPr>
            <w:r>
              <w:rPr>
                <w:rFonts w:ascii="Arial" w:hAnsi="Arial" w:eastAsia="Arial"/>
                <w:b w:val="0"/>
                <w:color w:val="243247"/>
                <w:sz w:val="16"/>
              </w:rPr>
              <w:t>Tích hợp đăng nhập bằng Google/Facebook</w:t>
            </w:r>
          </w:p>
        </w:tc>
        <w:tc>
          <w:tcPr>
            <w:tcW w:w="547" w:type="dxa"/>
            <w:shd w:val="clear" w:color="auto" w:fill="F3F7FB"/>
            <w:tcMar>
              <w:top w:w="70" w:type="dxa"/>
              <w:left w:w="80" w:type="dxa"/>
              <w:bottom w:w="70" w:type="dxa"/>
              <w:right w:w="80" w:type="dxa"/>
            </w:tcMar>
            <w:vAlign w:val="center"/>
          </w:tcPr>
          <w:p w14:paraId="41174239">
            <w:pPr>
              <w:spacing w:before="0" w:after="0" w:line="247" w:lineRule="auto"/>
              <w:jc w:val="center"/>
            </w:pPr>
            <w:r>
              <w:rPr>
                <w:rFonts w:ascii="Arial" w:hAnsi="Arial" w:eastAsia="Arial"/>
                <w:b w:val="0"/>
                <w:color w:val="243247"/>
                <w:sz w:val="16"/>
              </w:rPr>
              <w:t>M</w:t>
            </w:r>
          </w:p>
        </w:tc>
        <w:tc>
          <w:tcPr>
            <w:tcW w:w="605" w:type="dxa"/>
            <w:shd w:val="clear" w:color="auto" w:fill="F3F7FB"/>
            <w:tcMar>
              <w:top w:w="70" w:type="dxa"/>
              <w:left w:w="80" w:type="dxa"/>
              <w:bottom w:w="70" w:type="dxa"/>
              <w:right w:w="80" w:type="dxa"/>
            </w:tcMar>
            <w:vAlign w:val="center"/>
          </w:tcPr>
          <w:p w14:paraId="5C480AD5">
            <w:pPr>
              <w:spacing w:before="0" w:after="0" w:line="247" w:lineRule="auto"/>
              <w:jc w:val="center"/>
            </w:pPr>
            <w:r>
              <w:rPr>
                <w:rFonts w:ascii="Arial" w:hAnsi="Arial" w:eastAsia="Arial"/>
                <w:b w:val="0"/>
                <w:color w:val="243247"/>
                <w:sz w:val="16"/>
              </w:rPr>
              <w:t>2</w:t>
            </w:r>
          </w:p>
        </w:tc>
        <w:tc>
          <w:tcPr>
            <w:tcW w:w="1325" w:type="dxa"/>
            <w:shd w:val="clear" w:color="auto" w:fill="F4CCCC"/>
            <w:tcMar>
              <w:top w:w="70" w:type="dxa"/>
              <w:left w:w="80" w:type="dxa"/>
              <w:bottom w:w="70" w:type="dxa"/>
              <w:right w:w="80" w:type="dxa"/>
            </w:tcMar>
            <w:vAlign w:val="center"/>
          </w:tcPr>
          <w:p w14:paraId="5301E772">
            <w:pPr>
              <w:spacing w:before="0" w:after="0" w:line="247" w:lineRule="auto"/>
              <w:jc w:val="center"/>
            </w:pPr>
            <w:r>
              <w:rPr>
                <w:rFonts w:ascii="Arial" w:hAnsi="Arial" w:eastAsia="Arial"/>
                <w:b/>
                <w:color w:val="202B3C"/>
                <w:sz w:val="16"/>
              </w:rPr>
              <w:t>Won't have (this time)</w:t>
            </w:r>
          </w:p>
        </w:tc>
        <w:tc>
          <w:tcPr>
            <w:tcW w:w="4536" w:type="dxa"/>
            <w:shd w:val="clear" w:color="auto" w:fill="F3F7FB"/>
            <w:tcMar>
              <w:top w:w="70" w:type="dxa"/>
              <w:left w:w="80" w:type="dxa"/>
              <w:bottom w:w="70" w:type="dxa"/>
              <w:right w:w="80" w:type="dxa"/>
            </w:tcMar>
            <w:vAlign w:val="center"/>
          </w:tcPr>
          <w:p w14:paraId="1E614D1A">
            <w:pPr>
              <w:spacing w:before="0" w:after="0" w:line="247" w:lineRule="auto"/>
            </w:pPr>
            <w:r>
              <w:rPr>
                <w:rFonts w:ascii="Arial" w:hAnsi="Arial" w:eastAsia="Arial"/>
                <w:b w:val="0"/>
                <w:color w:val="243247"/>
                <w:sz w:val="16"/>
              </w:rPr>
              <w:t>Đăng nhập/đăng ký bằng tài khoản hệ thống đã đáp ứng nhu cầu cốt lõi; tích hợp bên ngoài có thể triển khai sau.</w:t>
            </w:r>
          </w:p>
        </w:tc>
      </w:tr>
    </w:tbl>
    <w:p w14:paraId="77C13B5A">
      <w:pPr>
        <w:pStyle w:val="2"/>
        <w:keepNext/>
      </w:pPr>
      <w:r>
        <w:t>2. Tổng điểm công sức nhóm Must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7"/>
        <w:gridCol w:w="3447"/>
        <w:gridCol w:w="3447"/>
      </w:tblGrid>
      <w:tr w14:paraId="2A77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6624" w:type="dxa"/>
            <w:shd w:val="clear" w:color="auto" w:fill="1F4E78"/>
            <w:tcMar>
              <w:top w:w="70" w:type="dxa"/>
              <w:left w:w="80" w:type="dxa"/>
              <w:bottom w:w="70" w:type="dxa"/>
              <w:right w:w="80" w:type="dxa"/>
            </w:tcMar>
            <w:vAlign w:val="center"/>
          </w:tcPr>
          <w:p w14:paraId="79E1EAE7">
            <w:pPr>
              <w:spacing w:before="0" w:after="0" w:line="247" w:lineRule="auto"/>
              <w:jc w:val="center"/>
            </w:pPr>
            <w:r>
              <w:rPr>
                <w:rFonts w:ascii="Arial" w:hAnsi="Arial" w:eastAsia="Arial"/>
                <w:b/>
                <w:color w:val="FFFFFF"/>
                <w:sz w:val="16"/>
              </w:rPr>
              <w:t>Mục Must</w:t>
            </w:r>
          </w:p>
        </w:tc>
        <w:tc>
          <w:tcPr>
            <w:tcW w:w="1152" w:type="dxa"/>
            <w:shd w:val="clear" w:color="auto" w:fill="1F4E78"/>
            <w:tcMar>
              <w:top w:w="70" w:type="dxa"/>
              <w:left w:w="80" w:type="dxa"/>
              <w:bottom w:w="70" w:type="dxa"/>
              <w:right w:w="80" w:type="dxa"/>
            </w:tcMar>
            <w:vAlign w:val="center"/>
          </w:tcPr>
          <w:p w14:paraId="33020901">
            <w:pPr>
              <w:spacing w:before="0" w:after="0" w:line="247" w:lineRule="auto"/>
            </w:pPr>
            <w:r>
              <w:rPr>
                <w:rFonts w:ascii="Arial" w:hAnsi="Arial" w:eastAsia="Arial"/>
                <w:b/>
                <w:color w:val="FFFFFF"/>
                <w:sz w:val="16"/>
              </w:rPr>
              <w:t>Cỡ</w:t>
            </w:r>
          </w:p>
        </w:tc>
        <w:tc>
          <w:tcPr>
            <w:tcW w:w="1152" w:type="dxa"/>
            <w:shd w:val="clear" w:color="auto" w:fill="1F4E78"/>
            <w:tcMar>
              <w:top w:w="70" w:type="dxa"/>
              <w:left w:w="80" w:type="dxa"/>
              <w:bottom w:w="70" w:type="dxa"/>
              <w:right w:w="80" w:type="dxa"/>
            </w:tcMar>
            <w:vAlign w:val="center"/>
          </w:tcPr>
          <w:p w14:paraId="4ABD34C8">
            <w:pPr>
              <w:spacing w:before="0" w:after="0" w:line="247" w:lineRule="auto"/>
              <w:jc w:val="center"/>
            </w:pPr>
            <w:r>
              <w:rPr>
                <w:rFonts w:ascii="Arial" w:hAnsi="Arial" w:eastAsia="Arial"/>
                <w:b/>
                <w:color w:val="FFFFFF"/>
                <w:sz w:val="16"/>
              </w:rPr>
              <w:t>Điểm</w:t>
            </w:r>
          </w:p>
        </w:tc>
      </w:tr>
      <w:tr w14:paraId="421B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24" w:type="dxa"/>
            <w:tcMar>
              <w:top w:w="70" w:type="dxa"/>
              <w:left w:w="80" w:type="dxa"/>
              <w:bottom w:w="70" w:type="dxa"/>
              <w:right w:w="80" w:type="dxa"/>
            </w:tcMar>
            <w:vAlign w:val="center"/>
          </w:tcPr>
          <w:p w14:paraId="6425F05D">
            <w:pPr>
              <w:spacing w:before="0" w:after="0" w:line="247" w:lineRule="auto"/>
              <w:jc w:val="center"/>
            </w:pPr>
            <w:r>
              <w:rPr>
                <w:rFonts w:ascii="Arial" w:hAnsi="Arial" w:eastAsia="Arial"/>
                <w:b w:val="0"/>
                <w:color w:val="243247"/>
                <w:sz w:val="17"/>
              </w:rPr>
              <w:t>10. Thủ thư quản lý kho sách (thêm/sửa/xóa sách)</w:t>
            </w:r>
          </w:p>
        </w:tc>
        <w:tc>
          <w:tcPr>
            <w:tcW w:w="1152" w:type="dxa"/>
            <w:tcMar>
              <w:top w:w="70" w:type="dxa"/>
              <w:left w:w="80" w:type="dxa"/>
              <w:bottom w:w="70" w:type="dxa"/>
              <w:right w:w="80" w:type="dxa"/>
            </w:tcMar>
            <w:vAlign w:val="center"/>
          </w:tcPr>
          <w:p w14:paraId="1DBFC6B5">
            <w:pPr>
              <w:spacing w:before="0" w:after="0" w:line="247" w:lineRule="auto"/>
            </w:pPr>
            <w:r>
              <w:rPr>
                <w:rFonts w:ascii="Arial" w:hAnsi="Arial" w:eastAsia="Arial"/>
                <w:b w:val="0"/>
                <w:color w:val="243247"/>
                <w:sz w:val="17"/>
              </w:rPr>
              <w:t>L</w:t>
            </w:r>
          </w:p>
        </w:tc>
        <w:tc>
          <w:tcPr>
            <w:tcW w:w="1152" w:type="dxa"/>
            <w:tcMar>
              <w:top w:w="70" w:type="dxa"/>
              <w:left w:w="80" w:type="dxa"/>
              <w:bottom w:w="70" w:type="dxa"/>
              <w:right w:w="80" w:type="dxa"/>
            </w:tcMar>
            <w:vAlign w:val="center"/>
          </w:tcPr>
          <w:p w14:paraId="23E697C0">
            <w:pPr>
              <w:spacing w:before="0" w:after="0" w:line="247" w:lineRule="auto"/>
              <w:jc w:val="center"/>
            </w:pPr>
            <w:r>
              <w:rPr>
                <w:rFonts w:ascii="Arial" w:hAnsi="Arial" w:eastAsia="Arial"/>
                <w:b w:val="0"/>
                <w:color w:val="243247"/>
                <w:sz w:val="17"/>
              </w:rPr>
              <w:t>3</w:t>
            </w:r>
          </w:p>
        </w:tc>
      </w:tr>
      <w:tr w14:paraId="5DD8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24" w:type="dxa"/>
            <w:shd w:val="clear" w:color="auto" w:fill="F3F7FB"/>
            <w:tcMar>
              <w:top w:w="70" w:type="dxa"/>
              <w:left w:w="80" w:type="dxa"/>
              <w:bottom w:w="70" w:type="dxa"/>
              <w:right w:w="80" w:type="dxa"/>
            </w:tcMar>
            <w:vAlign w:val="center"/>
          </w:tcPr>
          <w:p w14:paraId="00578E38">
            <w:pPr>
              <w:spacing w:before="0" w:after="0" w:line="247" w:lineRule="auto"/>
              <w:jc w:val="center"/>
            </w:pPr>
            <w:r>
              <w:rPr>
                <w:rFonts w:ascii="Arial" w:hAnsi="Arial" w:eastAsia="Arial"/>
                <w:b w:val="0"/>
                <w:color w:val="243247"/>
                <w:sz w:val="17"/>
              </w:rPr>
              <w:t>1. Đăng nhập/đăng ký tài khoản độc giả</w:t>
            </w:r>
          </w:p>
        </w:tc>
        <w:tc>
          <w:tcPr>
            <w:tcW w:w="1152" w:type="dxa"/>
            <w:shd w:val="clear" w:color="auto" w:fill="F3F7FB"/>
            <w:tcMar>
              <w:top w:w="70" w:type="dxa"/>
              <w:left w:w="80" w:type="dxa"/>
              <w:bottom w:w="70" w:type="dxa"/>
              <w:right w:w="80" w:type="dxa"/>
            </w:tcMar>
            <w:vAlign w:val="center"/>
          </w:tcPr>
          <w:p w14:paraId="78D06C88">
            <w:pPr>
              <w:spacing w:before="0" w:after="0" w:line="247" w:lineRule="auto"/>
            </w:pPr>
            <w:r>
              <w:rPr>
                <w:rFonts w:ascii="Arial" w:hAnsi="Arial" w:eastAsia="Arial"/>
                <w:b w:val="0"/>
                <w:color w:val="243247"/>
                <w:sz w:val="17"/>
              </w:rPr>
              <w:t>M</w:t>
            </w:r>
          </w:p>
        </w:tc>
        <w:tc>
          <w:tcPr>
            <w:tcW w:w="1152" w:type="dxa"/>
            <w:shd w:val="clear" w:color="auto" w:fill="F3F7FB"/>
            <w:tcMar>
              <w:top w:w="70" w:type="dxa"/>
              <w:left w:w="80" w:type="dxa"/>
              <w:bottom w:w="70" w:type="dxa"/>
              <w:right w:w="80" w:type="dxa"/>
            </w:tcMar>
            <w:vAlign w:val="center"/>
          </w:tcPr>
          <w:p w14:paraId="603DBD31">
            <w:pPr>
              <w:spacing w:before="0" w:after="0" w:line="247" w:lineRule="auto"/>
              <w:jc w:val="center"/>
            </w:pPr>
            <w:r>
              <w:rPr>
                <w:rFonts w:ascii="Arial" w:hAnsi="Arial" w:eastAsia="Arial"/>
                <w:b w:val="0"/>
                <w:color w:val="243247"/>
                <w:sz w:val="17"/>
              </w:rPr>
              <w:t>2</w:t>
            </w:r>
          </w:p>
        </w:tc>
      </w:tr>
      <w:tr w14:paraId="5D66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24" w:type="dxa"/>
            <w:tcMar>
              <w:top w:w="70" w:type="dxa"/>
              <w:left w:w="80" w:type="dxa"/>
              <w:bottom w:w="70" w:type="dxa"/>
              <w:right w:w="80" w:type="dxa"/>
            </w:tcMar>
            <w:vAlign w:val="center"/>
          </w:tcPr>
          <w:p w14:paraId="3912AE98">
            <w:pPr>
              <w:spacing w:before="0" w:after="0" w:line="247" w:lineRule="auto"/>
              <w:jc w:val="center"/>
            </w:pPr>
            <w:r>
              <w:rPr>
                <w:rFonts w:ascii="Arial" w:hAnsi="Arial" w:eastAsia="Arial"/>
                <w:b w:val="0"/>
                <w:color w:val="243247"/>
                <w:sz w:val="17"/>
              </w:rPr>
              <w:t>2. Tìm kiếm sách theo tên/tác giả</w:t>
            </w:r>
          </w:p>
        </w:tc>
        <w:tc>
          <w:tcPr>
            <w:tcW w:w="1152" w:type="dxa"/>
            <w:tcMar>
              <w:top w:w="70" w:type="dxa"/>
              <w:left w:w="80" w:type="dxa"/>
              <w:bottom w:w="70" w:type="dxa"/>
              <w:right w:w="80" w:type="dxa"/>
            </w:tcMar>
            <w:vAlign w:val="center"/>
          </w:tcPr>
          <w:p w14:paraId="01E234DD">
            <w:pPr>
              <w:spacing w:before="0" w:after="0" w:line="247" w:lineRule="auto"/>
            </w:pPr>
            <w:r>
              <w:rPr>
                <w:rFonts w:ascii="Arial" w:hAnsi="Arial" w:eastAsia="Arial"/>
                <w:b w:val="0"/>
                <w:color w:val="243247"/>
                <w:sz w:val="17"/>
              </w:rPr>
              <w:t>M</w:t>
            </w:r>
          </w:p>
        </w:tc>
        <w:tc>
          <w:tcPr>
            <w:tcW w:w="1152" w:type="dxa"/>
            <w:tcMar>
              <w:top w:w="70" w:type="dxa"/>
              <w:left w:w="80" w:type="dxa"/>
              <w:bottom w:w="70" w:type="dxa"/>
              <w:right w:w="80" w:type="dxa"/>
            </w:tcMar>
            <w:vAlign w:val="center"/>
          </w:tcPr>
          <w:p w14:paraId="55268E4F">
            <w:pPr>
              <w:spacing w:before="0" w:after="0" w:line="247" w:lineRule="auto"/>
              <w:jc w:val="center"/>
            </w:pPr>
            <w:r>
              <w:rPr>
                <w:rFonts w:ascii="Arial" w:hAnsi="Arial" w:eastAsia="Arial"/>
                <w:b w:val="0"/>
                <w:color w:val="243247"/>
                <w:sz w:val="17"/>
              </w:rPr>
              <w:t>2</w:t>
            </w:r>
          </w:p>
        </w:tc>
      </w:tr>
      <w:tr w14:paraId="26E75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24" w:type="dxa"/>
            <w:shd w:val="clear" w:color="auto" w:fill="F3F7FB"/>
            <w:tcMar>
              <w:top w:w="70" w:type="dxa"/>
              <w:left w:w="80" w:type="dxa"/>
              <w:bottom w:w="70" w:type="dxa"/>
              <w:right w:w="80" w:type="dxa"/>
            </w:tcMar>
            <w:vAlign w:val="center"/>
          </w:tcPr>
          <w:p w14:paraId="553CCD18">
            <w:pPr>
              <w:spacing w:before="0" w:after="0" w:line="247" w:lineRule="auto"/>
              <w:jc w:val="center"/>
            </w:pPr>
            <w:r>
              <w:rPr>
                <w:rFonts w:ascii="Arial" w:hAnsi="Arial" w:eastAsia="Arial"/>
                <w:b w:val="0"/>
                <w:color w:val="243247"/>
                <w:sz w:val="17"/>
              </w:rPr>
              <w:t>3. Mượn sách online (có giới hạn số sách mượn cùng lúc)</w:t>
            </w:r>
          </w:p>
        </w:tc>
        <w:tc>
          <w:tcPr>
            <w:tcW w:w="1152" w:type="dxa"/>
            <w:shd w:val="clear" w:color="auto" w:fill="F3F7FB"/>
            <w:tcMar>
              <w:top w:w="70" w:type="dxa"/>
              <w:left w:w="80" w:type="dxa"/>
              <w:bottom w:w="70" w:type="dxa"/>
              <w:right w:w="80" w:type="dxa"/>
            </w:tcMar>
            <w:vAlign w:val="center"/>
          </w:tcPr>
          <w:p w14:paraId="2E75B1D1">
            <w:pPr>
              <w:spacing w:before="0" w:after="0" w:line="247" w:lineRule="auto"/>
            </w:pPr>
            <w:r>
              <w:rPr>
                <w:rFonts w:ascii="Arial" w:hAnsi="Arial" w:eastAsia="Arial"/>
                <w:b w:val="0"/>
                <w:color w:val="243247"/>
                <w:sz w:val="17"/>
              </w:rPr>
              <w:t>L</w:t>
            </w:r>
          </w:p>
        </w:tc>
        <w:tc>
          <w:tcPr>
            <w:tcW w:w="1152" w:type="dxa"/>
            <w:shd w:val="clear" w:color="auto" w:fill="F3F7FB"/>
            <w:tcMar>
              <w:top w:w="70" w:type="dxa"/>
              <w:left w:w="80" w:type="dxa"/>
              <w:bottom w:w="70" w:type="dxa"/>
              <w:right w:w="80" w:type="dxa"/>
            </w:tcMar>
            <w:vAlign w:val="center"/>
          </w:tcPr>
          <w:p w14:paraId="35E1DE67">
            <w:pPr>
              <w:spacing w:before="0" w:after="0" w:line="247" w:lineRule="auto"/>
              <w:jc w:val="center"/>
            </w:pPr>
            <w:r>
              <w:rPr>
                <w:rFonts w:ascii="Arial" w:hAnsi="Arial" w:eastAsia="Arial"/>
                <w:b w:val="0"/>
                <w:color w:val="243247"/>
                <w:sz w:val="17"/>
              </w:rPr>
              <w:t>3</w:t>
            </w:r>
          </w:p>
        </w:tc>
      </w:tr>
      <w:tr w14:paraId="5C8F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24" w:type="dxa"/>
            <w:tcMar>
              <w:top w:w="70" w:type="dxa"/>
              <w:left w:w="80" w:type="dxa"/>
              <w:bottom w:w="70" w:type="dxa"/>
              <w:right w:w="80" w:type="dxa"/>
            </w:tcMar>
            <w:vAlign w:val="center"/>
          </w:tcPr>
          <w:p w14:paraId="1060990E">
            <w:pPr>
              <w:spacing w:before="0" w:after="0" w:line="247" w:lineRule="auto"/>
              <w:jc w:val="center"/>
            </w:pPr>
            <w:r>
              <w:rPr>
                <w:rFonts w:ascii="Arial" w:hAnsi="Arial" w:eastAsia="Arial"/>
                <w:b w:val="0"/>
                <w:color w:val="243247"/>
                <w:sz w:val="17"/>
              </w:rPr>
              <w:t>5. Đặt trước sách khi hết (kèm thông báo khi sách có sẵn)</w:t>
            </w:r>
          </w:p>
        </w:tc>
        <w:tc>
          <w:tcPr>
            <w:tcW w:w="1152" w:type="dxa"/>
            <w:tcMar>
              <w:top w:w="70" w:type="dxa"/>
              <w:left w:w="80" w:type="dxa"/>
              <w:bottom w:w="70" w:type="dxa"/>
              <w:right w:w="80" w:type="dxa"/>
            </w:tcMar>
            <w:vAlign w:val="center"/>
          </w:tcPr>
          <w:p w14:paraId="19C50648">
            <w:pPr>
              <w:spacing w:before="0" w:after="0" w:line="247" w:lineRule="auto"/>
            </w:pPr>
            <w:r>
              <w:rPr>
                <w:rFonts w:ascii="Arial" w:hAnsi="Arial" w:eastAsia="Arial"/>
                <w:b w:val="0"/>
                <w:color w:val="243247"/>
                <w:sz w:val="17"/>
              </w:rPr>
              <w:t>M</w:t>
            </w:r>
          </w:p>
        </w:tc>
        <w:tc>
          <w:tcPr>
            <w:tcW w:w="1152" w:type="dxa"/>
            <w:tcMar>
              <w:top w:w="70" w:type="dxa"/>
              <w:left w:w="80" w:type="dxa"/>
              <w:bottom w:w="70" w:type="dxa"/>
              <w:right w:w="80" w:type="dxa"/>
            </w:tcMar>
            <w:vAlign w:val="center"/>
          </w:tcPr>
          <w:p w14:paraId="2F6C5AD5">
            <w:pPr>
              <w:spacing w:before="0" w:after="0" w:line="247" w:lineRule="auto"/>
              <w:jc w:val="center"/>
            </w:pPr>
            <w:r>
              <w:rPr>
                <w:rFonts w:ascii="Arial" w:hAnsi="Arial" w:eastAsia="Arial"/>
                <w:b w:val="0"/>
                <w:color w:val="243247"/>
                <w:sz w:val="17"/>
              </w:rPr>
              <w:t>2</w:t>
            </w:r>
          </w:p>
        </w:tc>
      </w:tr>
      <w:tr w14:paraId="1C8EA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624" w:type="dxa"/>
            <w:shd w:val="clear" w:color="auto" w:fill="F3F7FB"/>
            <w:tcMar>
              <w:top w:w="70" w:type="dxa"/>
              <w:left w:w="80" w:type="dxa"/>
              <w:bottom w:w="70" w:type="dxa"/>
              <w:right w:w="80" w:type="dxa"/>
            </w:tcMar>
            <w:vAlign w:val="center"/>
          </w:tcPr>
          <w:p w14:paraId="28FD03A6">
            <w:pPr>
              <w:spacing w:before="0" w:after="0" w:line="247" w:lineRule="auto"/>
              <w:jc w:val="center"/>
            </w:pPr>
            <w:r>
              <w:rPr>
                <w:rFonts w:ascii="Arial" w:hAnsi="Arial" w:eastAsia="Arial"/>
                <w:b w:val="0"/>
                <w:color w:val="243247"/>
                <w:sz w:val="17"/>
              </w:rPr>
              <w:t>TỔNG NHÓM MUST</w:t>
            </w:r>
          </w:p>
        </w:tc>
        <w:tc>
          <w:tcPr>
            <w:tcW w:w="1152" w:type="dxa"/>
            <w:shd w:val="clear" w:color="auto" w:fill="F3F7FB"/>
            <w:tcMar>
              <w:top w:w="70" w:type="dxa"/>
              <w:left w:w="80" w:type="dxa"/>
              <w:bottom w:w="70" w:type="dxa"/>
              <w:right w:w="80" w:type="dxa"/>
            </w:tcMar>
            <w:vAlign w:val="center"/>
          </w:tcPr>
          <w:p w14:paraId="2C064322">
            <w:pPr>
              <w:spacing w:before="0" w:after="0" w:line="247" w:lineRule="auto"/>
            </w:pPr>
          </w:p>
        </w:tc>
        <w:tc>
          <w:tcPr>
            <w:tcW w:w="1152" w:type="dxa"/>
            <w:shd w:val="clear" w:color="auto" w:fill="F3F7FB"/>
            <w:tcMar>
              <w:top w:w="70" w:type="dxa"/>
              <w:left w:w="80" w:type="dxa"/>
              <w:bottom w:w="70" w:type="dxa"/>
              <w:right w:w="80" w:type="dxa"/>
            </w:tcMar>
            <w:vAlign w:val="center"/>
          </w:tcPr>
          <w:p w14:paraId="550F4766">
            <w:pPr>
              <w:spacing w:before="0" w:after="0" w:line="247" w:lineRule="auto"/>
              <w:jc w:val="center"/>
            </w:pPr>
            <w:r>
              <w:rPr>
                <w:rFonts w:ascii="Arial" w:hAnsi="Arial" w:eastAsia="Arial"/>
                <w:b w:val="0"/>
                <w:color w:val="243247"/>
                <w:sz w:val="17"/>
              </w:rPr>
              <w:t>12 điểm</w:t>
            </w:r>
          </w:p>
        </w:tc>
      </w:tr>
    </w:tbl>
    <w:p w14:paraId="7B067DBD">
      <w:pPr>
        <w:pStyle w:val="23"/>
        <w:spacing w:after="20"/>
      </w:pPr>
      <w:r>
        <w:t>Số hạng mục Must: 5/5 — không vượt giới hạn tối đa 5 hạng mục.</w:t>
      </w:r>
    </w:p>
    <w:p w14:paraId="44148FFC">
      <w:pPr>
        <w:pStyle w:val="23"/>
        <w:spacing w:after="20"/>
      </w:pPr>
      <w:r>
        <w:t>Tỷ lệ công sức Must: 12/20 = 60% năng lực Release 1 — đúng ngưỡng mục tiêu khoảng 60%.</w:t>
      </w:r>
    </w:p>
    <w:p w14:paraId="06BF0EE1">
      <w:pPr>
        <w:pStyle w:val="3"/>
        <w:keepNext/>
      </w:pPr>
      <w:r>
        <w:t>Tổng quan công sức theo MoSCoW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5"/>
        <w:gridCol w:w="2585"/>
        <w:gridCol w:w="2585"/>
        <w:gridCol w:w="2585"/>
      </w:tblGrid>
      <w:tr w14:paraId="56757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6" w:type="dxa"/>
            <w:shd w:val="clear" w:color="auto" w:fill="1F4E78"/>
            <w:tcMar>
              <w:top w:w="70" w:type="dxa"/>
              <w:left w:w="80" w:type="dxa"/>
              <w:bottom w:w="70" w:type="dxa"/>
              <w:right w:w="80" w:type="dxa"/>
            </w:tcMar>
            <w:vAlign w:val="center"/>
          </w:tcPr>
          <w:p w14:paraId="599537F7">
            <w:pPr>
              <w:spacing w:before="0" w:after="0" w:line="247" w:lineRule="auto"/>
              <w:jc w:val="center"/>
            </w:pPr>
            <w:r>
              <w:rPr>
                <w:rFonts w:ascii="Arial" w:hAnsi="Arial" w:eastAsia="Arial"/>
                <w:b/>
                <w:color w:val="FFFFFF"/>
                <w:sz w:val="16"/>
              </w:rPr>
              <w:t>Nhóm</w:t>
            </w:r>
          </w:p>
        </w:tc>
        <w:tc>
          <w:tcPr>
            <w:tcW w:w="1296" w:type="dxa"/>
            <w:shd w:val="clear" w:color="auto" w:fill="1F4E78"/>
            <w:tcMar>
              <w:top w:w="70" w:type="dxa"/>
              <w:left w:w="80" w:type="dxa"/>
              <w:bottom w:w="70" w:type="dxa"/>
              <w:right w:w="80" w:type="dxa"/>
            </w:tcMar>
            <w:vAlign w:val="center"/>
          </w:tcPr>
          <w:p w14:paraId="4E1BB960">
            <w:pPr>
              <w:spacing w:before="0" w:after="0" w:line="247" w:lineRule="auto"/>
            </w:pPr>
            <w:r>
              <w:rPr>
                <w:rFonts w:ascii="Arial" w:hAnsi="Arial" w:eastAsia="Arial"/>
                <w:b/>
                <w:color w:val="FFFFFF"/>
                <w:sz w:val="16"/>
              </w:rPr>
              <w:t>Số hạng mục</w:t>
            </w:r>
          </w:p>
        </w:tc>
        <w:tc>
          <w:tcPr>
            <w:tcW w:w="1037" w:type="dxa"/>
            <w:shd w:val="clear" w:color="auto" w:fill="1F4E78"/>
            <w:tcMar>
              <w:top w:w="70" w:type="dxa"/>
              <w:left w:w="80" w:type="dxa"/>
              <w:bottom w:w="70" w:type="dxa"/>
              <w:right w:w="80" w:type="dxa"/>
            </w:tcMar>
            <w:vAlign w:val="center"/>
          </w:tcPr>
          <w:p w14:paraId="2850879A">
            <w:pPr>
              <w:spacing w:before="0" w:after="0" w:line="247" w:lineRule="auto"/>
              <w:jc w:val="center"/>
            </w:pPr>
            <w:r>
              <w:rPr>
                <w:rFonts w:ascii="Arial" w:hAnsi="Arial" w:eastAsia="Arial"/>
                <w:b/>
                <w:color w:val="FFFFFF"/>
                <w:sz w:val="16"/>
              </w:rPr>
              <w:t>Tổng điểm</w:t>
            </w:r>
          </w:p>
        </w:tc>
        <w:tc>
          <w:tcPr>
            <w:tcW w:w="5184" w:type="dxa"/>
            <w:shd w:val="clear" w:color="auto" w:fill="1F4E78"/>
            <w:tcMar>
              <w:top w:w="70" w:type="dxa"/>
              <w:left w:w="80" w:type="dxa"/>
              <w:bottom w:w="70" w:type="dxa"/>
              <w:right w:w="80" w:type="dxa"/>
            </w:tcMar>
            <w:vAlign w:val="center"/>
          </w:tcPr>
          <w:p w14:paraId="31670F20">
            <w:pPr>
              <w:spacing w:before="0" w:after="0" w:line="247" w:lineRule="auto"/>
              <w:jc w:val="center"/>
            </w:pPr>
            <w:r>
              <w:rPr>
                <w:rFonts w:ascii="Arial" w:hAnsi="Arial" w:eastAsia="Arial"/>
                <w:b/>
                <w:color w:val="FFFFFF"/>
                <w:sz w:val="16"/>
              </w:rPr>
              <w:t>Cách dùng trong Release 1</w:t>
            </w:r>
          </w:p>
        </w:tc>
      </w:tr>
      <w:tr w14:paraId="3EE6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D9EAD3"/>
            <w:tcMar>
              <w:top w:w="70" w:type="dxa"/>
              <w:left w:w="80" w:type="dxa"/>
              <w:bottom w:w="70" w:type="dxa"/>
              <w:right w:w="80" w:type="dxa"/>
            </w:tcMar>
            <w:vAlign w:val="center"/>
          </w:tcPr>
          <w:p w14:paraId="54E4C59F">
            <w:pPr>
              <w:spacing w:before="0" w:after="0" w:line="247" w:lineRule="auto"/>
              <w:jc w:val="center"/>
            </w:pPr>
            <w:r>
              <w:rPr>
                <w:rFonts w:ascii="Arial" w:hAnsi="Arial" w:eastAsia="Arial"/>
                <w:b w:val="0"/>
                <w:color w:val="243247"/>
                <w:sz w:val="16"/>
              </w:rPr>
              <w:t>Must have</w:t>
            </w:r>
          </w:p>
        </w:tc>
        <w:tc>
          <w:tcPr>
            <w:tcW w:w="1296" w:type="dxa"/>
            <w:tcMar>
              <w:top w:w="70" w:type="dxa"/>
              <w:left w:w="80" w:type="dxa"/>
              <w:bottom w:w="70" w:type="dxa"/>
              <w:right w:w="80" w:type="dxa"/>
            </w:tcMar>
            <w:vAlign w:val="center"/>
          </w:tcPr>
          <w:p w14:paraId="0F5E7990">
            <w:pPr>
              <w:spacing w:before="0" w:after="0" w:line="247" w:lineRule="auto"/>
            </w:pPr>
            <w:r>
              <w:rPr>
                <w:rFonts w:ascii="Arial" w:hAnsi="Arial" w:eastAsia="Arial"/>
                <w:b w:val="0"/>
                <w:color w:val="243247"/>
                <w:sz w:val="16"/>
              </w:rPr>
              <w:t>5</w:t>
            </w:r>
          </w:p>
        </w:tc>
        <w:tc>
          <w:tcPr>
            <w:tcW w:w="1037" w:type="dxa"/>
            <w:tcMar>
              <w:top w:w="70" w:type="dxa"/>
              <w:left w:w="80" w:type="dxa"/>
              <w:bottom w:w="70" w:type="dxa"/>
              <w:right w:w="80" w:type="dxa"/>
            </w:tcMar>
            <w:vAlign w:val="center"/>
          </w:tcPr>
          <w:p w14:paraId="36C13F61">
            <w:pPr>
              <w:spacing w:before="0" w:after="0" w:line="247" w:lineRule="auto"/>
              <w:jc w:val="center"/>
            </w:pPr>
            <w:r>
              <w:rPr>
                <w:rFonts w:ascii="Arial" w:hAnsi="Arial" w:eastAsia="Arial"/>
                <w:b w:val="0"/>
                <w:color w:val="243247"/>
                <w:sz w:val="16"/>
              </w:rPr>
              <w:t>12</w:t>
            </w:r>
          </w:p>
        </w:tc>
        <w:tc>
          <w:tcPr>
            <w:tcW w:w="5184" w:type="dxa"/>
            <w:tcMar>
              <w:top w:w="70" w:type="dxa"/>
              <w:left w:w="80" w:type="dxa"/>
              <w:bottom w:w="70" w:type="dxa"/>
              <w:right w:w="80" w:type="dxa"/>
            </w:tcMar>
            <w:vAlign w:val="center"/>
          </w:tcPr>
          <w:p w14:paraId="3E3B417E">
            <w:pPr>
              <w:spacing w:before="0" w:after="0" w:line="247" w:lineRule="auto"/>
              <w:jc w:val="center"/>
            </w:pPr>
            <w:r>
              <w:rPr>
                <w:rFonts w:ascii="Arial" w:hAnsi="Arial" w:eastAsia="Arial"/>
                <w:b w:val="0"/>
                <w:color w:val="243247"/>
                <w:sz w:val="16"/>
              </w:rPr>
              <w:t>Bắt buộc để hoàn thành luồng cốt lõi.</w:t>
            </w:r>
          </w:p>
        </w:tc>
      </w:tr>
      <w:tr w14:paraId="45BE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7FB"/>
            <w:tcMar>
              <w:top w:w="70" w:type="dxa"/>
              <w:left w:w="80" w:type="dxa"/>
              <w:bottom w:w="70" w:type="dxa"/>
              <w:right w:w="80" w:type="dxa"/>
            </w:tcMar>
            <w:vAlign w:val="center"/>
          </w:tcPr>
          <w:p w14:paraId="4B47F2B7">
            <w:pPr>
              <w:spacing w:before="0" w:after="0" w:line="247" w:lineRule="auto"/>
              <w:jc w:val="center"/>
            </w:pPr>
            <w:r>
              <w:rPr>
                <w:rFonts w:ascii="Arial" w:hAnsi="Arial" w:eastAsia="Arial"/>
                <w:b w:val="0"/>
                <w:color w:val="243247"/>
                <w:sz w:val="16"/>
              </w:rPr>
              <w:t>Should have</w:t>
            </w:r>
          </w:p>
        </w:tc>
        <w:tc>
          <w:tcPr>
            <w:tcW w:w="1296" w:type="dxa"/>
            <w:shd w:val="clear" w:color="auto" w:fill="F3F7FB"/>
            <w:tcMar>
              <w:top w:w="70" w:type="dxa"/>
              <w:left w:w="80" w:type="dxa"/>
              <w:bottom w:w="70" w:type="dxa"/>
              <w:right w:w="80" w:type="dxa"/>
            </w:tcMar>
            <w:vAlign w:val="center"/>
          </w:tcPr>
          <w:p w14:paraId="3031FB1B">
            <w:pPr>
              <w:spacing w:before="0" w:after="0" w:line="247" w:lineRule="auto"/>
            </w:pPr>
            <w:r>
              <w:rPr>
                <w:rFonts w:ascii="Arial" w:hAnsi="Arial" w:eastAsia="Arial"/>
                <w:b w:val="0"/>
                <w:color w:val="243247"/>
                <w:sz w:val="16"/>
              </w:rPr>
              <w:t>3</w:t>
            </w:r>
          </w:p>
        </w:tc>
        <w:tc>
          <w:tcPr>
            <w:tcW w:w="1037" w:type="dxa"/>
            <w:shd w:val="clear" w:color="auto" w:fill="F3F7FB"/>
            <w:tcMar>
              <w:top w:w="70" w:type="dxa"/>
              <w:left w:w="80" w:type="dxa"/>
              <w:bottom w:w="70" w:type="dxa"/>
              <w:right w:w="80" w:type="dxa"/>
            </w:tcMar>
            <w:vAlign w:val="center"/>
          </w:tcPr>
          <w:p w14:paraId="4AC1D495">
            <w:pPr>
              <w:spacing w:before="0" w:after="0" w:line="247" w:lineRule="auto"/>
              <w:jc w:val="center"/>
            </w:pPr>
            <w:r>
              <w:rPr>
                <w:rFonts w:ascii="Arial" w:hAnsi="Arial" w:eastAsia="Arial"/>
                <w:b w:val="0"/>
                <w:color w:val="243247"/>
                <w:sz w:val="16"/>
              </w:rPr>
              <w:t>3</w:t>
            </w:r>
          </w:p>
        </w:tc>
        <w:tc>
          <w:tcPr>
            <w:tcW w:w="5184" w:type="dxa"/>
            <w:shd w:val="clear" w:color="auto" w:fill="F3F7FB"/>
            <w:tcMar>
              <w:top w:w="70" w:type="dxa"/>
              <w:left w:w="80" w:type="dxa"/>
              <w:bottom w:w="70" w:type="dxa"/>
              <w:right w:w="80" w:type="dxa"/>
            </w:tcMar>
            <w:vAlign w:val="center"/>
          </w:tcPr>
          <w:p w14:paraId="733BA3FC">
            <w:pPr>
              <w:spacing w:before="0" w:after="0" w:line="247" w:lineRule="auto"/>
              <w:jc w:val="center"/>
            </w:pPr>
            <w:r>
              <w:rPr>
                <w:rFonts w:ascii="Arial" w:hAnsi="Arial" w:eastAsia="Arial"/>
                <w:b w:val="0"/>
                <w:color w:val="243247"/>
                <w:sz w:val="16"/>
              </w:rPr>
              <w:t>Làm sau Must nếu tiến độ cho phép.</w:t>
            </w:r>
          </w:p>
        </w:tc>
      </w:tr>
      <w:tr w14:paraId="74B2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D9EAF7"/>
            <w:tcMar>
              <w:top w:w="70" w:type="dxa"/>
              <w:left w:w="80" w:type="dxa"/>
              <w:bottom w:w="70" w:type="dxa"/>
              <w:right w:w="80" w:type="dxa"/>
            </w:tcMar>
            <w:vAlign w:val="center"/>
          </w:tcPr>
          <w:p w14:paraId="2D57512E">
            <w:pPr>
              <w:spacing w:before="0" w:after="0" w:line="247" w:lineRule="auto"/>
              <w:jc w:val="center"/>
            </w:pPr>
            <w:r>
              <w:rPr>
                <w:rFonts w:ascii="Arial" w:hAnsi="Arial" w:eastAsia="Arial"/>
                <w:b w:val="0"/>
                <w:color w:val="243247"/>
                <w:sz w:val="16"/>
              </w:rPr>
              <w:t>Could have</w:t>
            </w:r>
          </w:p>
        </w:tc>
        <w:tc>
          <w:tcPr>
            <w:tcW w:w="1296" w:type="dxa"/>
            <w:tcMar>
              <w:top w:w="70" w:type="dxa"/>
              <w:left w:w="80" w:type="dxa"/>
              <w:bottom w:w="70" w:type="dxa"/>
              <w:right w:w="80" w:type="dxa"/>
            </w:tcMar>
            <w:vAlign w:val="center"/>
          </w:tcPr>
          <w:p w14:paraId="4116DE17">
            <w:pPr>
              <w:spacing w:before="0" w:after="0" w:line="247" w:lineRule="auto"/>
            </w:pPr>
            <w:r>
              <w:rPr>
                <w:rFonts w:ascii="Arial" w:hAnsi="Arial" w:eastAsia="Arial"/>
                <w:b w:val="0"/>
                <w:color w:val="243247"/>
                <w:sz w:val="16"/>
              </w:rPr>
              <w:t>2</w:t>
            </w:r>
          </w:p>
        </w:tc>
        <w:tc>
          <w:tcPr>
            <w:tcW w:w="1037" w:type="dxa"/>
            <w:tcMar>
              <w:top w:w="70" w:type="dxa"/>
              <w:left w:w="80" w:type="dxa"/>
              <w:bottom w:w="70" w:type="dxa"/>
              <w:right w:w="80" w:type="dxa"/>
            </w:tcMar>
            <w:vAlign w:val="center"/>
          </w:tcPr>
          <w:p w14:paraId="4C43DD21">
            <w:pPr>
              <w:spacing w:before="0" w:after="0" w:line="247" w:lineRule="auto"/>
              <w:jc w:val="center"/>
            </w:pPr>
            <w:r>
              <w:rPr>
                <w:rFonts w:ascii="Arial" w:hAnsi="Arial" w:eastAsia="Arial"/>
                <w:b w:val="0"/>
                <w:color w:val="243247"/>
                <w:sz w:val="16"/>
              </w:rPr>
              <w:t>5</w:t>
            </w:r>
          </w:p>
        </w:tc>
        <w:tc>
          <w:tcPr>
            <w:tcW w:w="5184" w:type="dxa"/>
            <w:tcMar>
              <w:top w:w="70" w:type="dxa"/>
              <w:left w:w="80" w:type="dxa"/>
              <w:bottom w:w="70" w:type="dxa"/>
              <w:right w:w="80" w:type="dxa"/>
            </w:tcMar>
            <w:vAlign w:val="center"/>
          </w:tcPr>
          <w:p w14:paraId="5BE3E47F">
            <w:pPr>
              <w:spacing w:before="0" w:after="0" w:line="247" w:lineRule="auto"/>
              <w:jc w:val="center"/>
            </w:pPr>
            <w:r>
              <w:rPr>
                <w:rFonts w:ascii="Arial" w:hAnsi="Arial" w:eastAsia="Arial"/>
                <w:b w:val="0"/>
                <w:color w:val="243247"/>
                <w:sz w:val="16"/>
              </w:rPr>
              <w:t>Chỉ thêm nếu còn năng lực; cắt trước khi trễ.</w:t>
            </w:r>
          </w:p>
        </w:tc>
      </w:tr>
      <w:tr w14:paraId="6864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3F7FB"/>
            <w:tcMar>
              <w:top w:w="70" w:type="dxa"/>
              <w:left w:w="80" w:type="dxa"/>
              <w:bottom w:w="70" w:type="dxa"/>
              <w:right w:w="80" w:type="dxa"/>
            </w:tcMar>
            <w:vAlign w:val="center"/>
          </w:tcPr>
          <w:p w14:paraId="0CA317BC">
            <w:pPr>
              <w:spacing w:before="0" w:after="0" w:line="247" w:lineRule="auto"/>
              <w:jc w:val="center"/>
            </w:pPr>
            <w:r>
              <w:rPr>
                <w:rFonts w:ascii="Arial" w:hAnsi="Arial" w:eastAsia="Arial"/>
                <w:b w:val="0"/>
                <w:color w:val="243247"/>
                <w:sz w:val="16"/>
              </w:rPr>
              <w:t>Won't have (this time)</w:t>
            </w:r>
          </w:p>
        </w:tc>
        <w:tc>
          <w:tcPr>
            <w:tcW w:w="1296" w:type="dxa"/>
            <w:shd w:val="clear" w:color="auto" w:fill="F3F7FB"/>
            <w:tcMar>
              <w:top w:w="70" w:type="dxa"/>
              <w:left w:w="80" w:type="dxa"/>
              <w:bottom w:w="70" w:type="dxa"/>
              <w:right w:w="80" w:type="dxa"/>
            </w:tcMar>
            <w:vAlign w:val="center"/>
          </w:tcPr>
          <w:p w14:paraId="6D052816">
            <w:pPr>
              <w:spacing w:before="0" w:after="0" w:line="247" w:lineRule="auto"/>
            </w:pPr>
            <w:r>
              <w:rPr>
                <w:rFonts w:ascii="Arial" w:hAnsi="Arial" w:eastAsia="Arial"/>
                <w:b w:val="0"/>
                <w:color w:val="243247"/>
                <w:sz w:val="16"/>
              </w:rPr>
              <w:t>2</w:t>
            </w:r>
          </w:p>
        </w:tc>
        <w:tc>
          <w:tcPr>
            <w:tcW w:w="1037" w:type="dxa"/>
            <w:shd w:val="clear" w:color="auto" w:fill="F3F7FB"/>
            <w:tcMar>
              <w:top w:w="70" w:type="dxa"/>
              <w:left w:w="80" w:type="dxa"/>
              <w:bottom w:w="70" w:type="dxa"/>
              <w:right w:w="80" w:type="dxa"/>
            </w:tcMar>
            <w:vAlign w:val="center"/>
          </w:tcPr>
          <w:p w14:paraId="0D221DF5">
            <w:pPr>
              <w:spacing w:before="0" w:after="0" w:line="247" w:lineRule="auto"/>
              <w:jc w:val="center"/>
            </w:pPr>
            <w:r>
              <w:rPr>
                <w:rFonts w:ascii="Arial" w:hAnsi="Arial" w:eastAsia="Arial"/>
                <w:b w:val="0"/>
                <w:color w:val="243247"/>
                <w:sz w:val="16"/>
              </w:rPr>
              <w:t>5</w:t>
            </w:r>
          </w:p>
        </w:tc>
        <w:tc>
          <w:tcPr>
            <w:tcW w:w="5184" w:type="dxa"/>
            <w:shd w:val="clear" w:color="auto" w:fill="F3F7FB"/>
            <w:tcMar>
              <w:top w:w="70" w:type="dxa"/>
              <w:left w:w="80" w:type="dxa"/>
              <w:bottom w:w="70" w:type="dxa"/>
              <w:right w:w="80" w:type="dxa"/>
            </w:tcMar>
            <w:vAlign w:val="center"/>
          </w:tcPr>
          <w:p w14:paraId="0F44E539">
            <w:pPr>
              <w:spacing w:before="0" w:after="0" w:line="247" w:lineRule="auto"/>
              <w:jc w:val="center"/>
            </w:pPr>
            <w:r>
              <w:rPr>
                <w:rFonts w:ascii="Arial" w:hAnsi="Arial" w:eastAsia="Arial"/>
                <w:b w:val="0"/>
                <w:color w:val="243247"/>
                <w:sz w:val="16"/>
              </w:rPr>
              <w:t>Không làm trong Release 1; giữ lại cho bản sau.</w:t>
            </w:r>
          </w:p>
        </w:tc>
      </w:tr>
      <w:tr w14:paraId="3D17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D9E2F3"/>
            <w:tcMar>
              <w:top w:w="70" w:type="dxa"/>
              <w:left w:w="80" w:type="dxa"/>
              <w:bottom w:w="70" w:type="dxa"/>
              <w:right w:w="80" w:type="dxa"/>
            </w:tcMar>
            <w:vAlign w:val="center"/>
          </w:tcPr>
          <w:p w14:paraId="4B0F8AC1">
            <w:pPr>
              <w:spacing w:before="0" w:after="0" w:line="247" w:lineRule="auto"/>
              <w:jc w:val="center"/>
            </w:pPr>
            <w:r>
              <w:rPr>
                <w:rFonts w:ascii="Arial" w:hAnsi="Arial" w:eastAsia="Arial"/>
                <w:b w:val="0"/>
                <w:color w:val="243247"/>
                <w:sz w:val="16"/>
              </w:rPr>
              <w:t>TỔNG</w:t>
            </w:r>
          </w:p>
        </w:tc>
        <w:tc>
          <w:tcPr>
            <w:tcW w:w="1296" w:type="dxa"/>
            <w:shd w:val="clear" w:color="auto" w:fill="D9E2F3"/>
            <w:tcMar>
              <w:top w:w="70" w:type="dxa"/>
              <w:left w:w="80" w:type="dxa"/>
              <w:bottom w:w="70" w:type="dxa"/>
              <w:right w:w="80" w:type="dxa"/>
            </w:tcMar>
            <w:vAlign w:val="center"/>
          </w:tcPr>
          <w:p w14:paraId="7813D594">
            <w:pPr>
              <w:spacing w:before="0" w:after="0" w:line="247" w:lineRule="auto"/>
            </w:pPr>
            <w:r>
              <w:rPr>
                <w:rFonts w:ascii="Arial" w:hAnsi="Arial" w:eastAsia="Arial"/>
                <w:b w:val="0"/>
                <w:color w:val="243247"/>
                <w:sz w:val="16"/>
              </w:rPr>
              <w:t>12</w:t>
            </w:r>
          </w:p>
        </w:tc>
        <w:tc>
          <w:tcPr>
            <w:tcW w:w="1037" w:type="dxa"/>
            <w:shd w:val="clear" w:color="auto" w:fill="D9E2F3"/>
            <w:tcMar>
              <w:top w:w="70" w:type="dxa"/>
              <w:left w:w="80" w:type="dxa"/>
              <w:bottom w:w="70" w:type="dxa"/>
              <w:right w:w="80" w:type="dxa"/>
            </w:tcMar>
            <w:vAlign w:val="center"/>
          </w:tcPr>
          <w:p w14:paraId="2D222DC3">
            <w:pPr>
              <w:spacing w:before="0" w:after="0" w:line="247" w:lineRule="auto"/>
              <w:jc w:val="center"/>
            </w:pPr>
            <w:r>
              <w:rPr>
                <w:rFonts w:ascii="Arial" w:hAnsi="Arial" w:eastAsia="Arial"/>
                <w:b w:val="0"/>
                <w:color w:val="243247"/>
                <w:sz w:val="16"/>
              </w:rPr>
              <w:t>25</w:t>
            </w:r>
          </w:p>
        </w:tc>
        <w:tc>
          <w:tcPr>
            <w:tcW w:w="5184" w:type="dxa"/>
            <w:shd w:val="clear" w:color="auto" w:fill="D9E2F3"/>
            <w:tcMar>
              <w:top w:w="70" w:type="dxa"/>
              <w:left w:w="80" w:type="dxa"/>
              <w:bottom w:w="70" w:type="dxa"/>
              <w:right w:w="80" w:type="dxa"/>
            </w:tcMar>
            <w:vAlign w:val="center"/>
          </w:tcPr>
          <w:p w14:paraId="7B872613">
            <w:pPr>
              <w:spacing w:before="0" w:after="0" w:line="247" w:lineRule="auto"/>
              <w:jc w:val="center"/>
            </w:pPr>
            <w:r>
              <w:rPr>
                <w:rFonts w:ascii="Arial" w:hAnsi="Arial" w:eastAsia="Arial"/>
                <w:b w:val="0"/>
                <w:color w:val="243247"/>
                <w:sz w:val="16"/>
              </w:rPr>
              <w:t>Tổng điểm 25 vượt năng lực dự kiến 20 điểm.</w:t>
            </w:r>
          </w:p>
        </w:tc>
      </w:tr>
    </w:tbl>
    <w:p w14:paraId="14C6A424">
      <w:pPr>
        <w:pStyle w:val="2"/>
        <w:keepNext/>
      </w:pPr>
      <w:r>
        <w:t>3. Product Backlog có thứ tự từ 1 đến 12</w:t>
      </w:r>
    </w:p>
    <w:p w14:paraId="6CD56533">
      <w:pPr>
        <w:spacing w:after="100"/>
      </w:pPr>
      <w:r>
        <w:t>Thứ tự duy nhất, ưu tiên Must trước; các hạng mục nền tảng và phụ thuộc được đặt trước hạng mục sử dụng chúng.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3"/>
        <w:gridCol w:w="1723"/>
        <w:gridCol w:w="1723"/>
        <w:gridCol w:w="1723"/>
        <w:gridCol w:w="1723"/>
        <w:gridCol w:w="1723"/>
      </w:tblGrid>
      <w:tr w14:paraId="07AE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48" w:type="dxa"/>
            <w:shd w:val="clear" w:color="auto" w:fill="1F4E78"/>
            <w:tcMar>
              <w:top w:w="35" w:type="dxa"/>
              <w:left w:w="55" w:type="dxa"/>
              <w:bottom w:w="35" w:type="dxa"/>
              <w:right w:w="55" w:type="dxa"/>
            </w:tcMar>
            <w:vAlign w:val="center"/>
          </w:tcPr>
          <w:p w14:paraId="0E19FAC4">
            <w:pPr>
              <w:spacing w:before="0" w:after="0" w:line="230" w:lineRule="auto"/>
              <w:jc w:val="center"/>
            </w:pPr>
            <w:r>
              <w:rPr>
                <w:rFonts w:ascii="Arial" w:hAnsi="Arial" w:eastAsia="Arial"/>
                <w:b/>
                <w:color w:val="FFFFFF"/>
                <w:sz w:val="16"/>
              </w:rPr>
              <w:t>Thứ tự</w:t>
            </w:r>
          </w:p>
        </w:tc>
        <w:tc>
          <w:tcPr>
            <w:tcW w:w="648" w:type="dxa"/>
            <w:shd w:val="clear" w:color="auto" w:fill="1F4E78"/>
            <w:tcMar>
              <w:top w:w="35" w:type="dxa"/>
              <w:left w:w="55" w:type="dxa"/>
              <w:bottom w:w="35" w:type="dxa"/>
              <w:right w:w="55" w:type="dxa"/>
            </w:tcMar>
            <w:vAlign w:val="center"/>
          </w:tcPr>
          <w:p w14:paraId="66209FD0">
            <w:pPr>
              <w:spacing w:before="0" w:after="0" w:line="230" w:lineRule="auto"/>
            </w:pPr>
            <w:r>
              <w:rPr>
                <w:rFonts w:ascii="Arial" w:hAnsi="Arial" w:eastAsia="Arial"/>
                <w:b/>
                <w:color w:val="FFFFFF"/>
                <w:sz w:val="16"/>
              </w:rPr>
              <w:t>Mục gốc</w:t>
            </w:r>
          </w:p>
        </w:tc>
        <w:tc>
          <w:tcPr>
            <w:tcW w:w="2419" w:type="dxa"/>
            <w:shd w:val="clear" w:color="auto" w:fill="1F4E78"/>
            <w:tcMar>
              <w:top w:w="35" w:type="dxa"/>
              <w:left w:w="55" w:type="dxa"/>
              <w:bottom w:w="35" w:type="dxa"/>
              <w:right w:w="55" w:type="dxa"/>
            </w:tcMar>
            <w:vAlign w:val="center"/>
          </w:tcPr>
          <w:p w14:paraId="717922FC">
            <w:pPr>
              <w:spacing w:before="0" w:after="0" w:line="230" w:lineRule="auto"/>
              <w:jc w:val="center"/>
            </w:pPr>
            <w:r>
              <w:rPr>
                <w:rFonts w:ascii="Arial" w:hAnsi="Arial" w:eastAsia="Arial"/>
                <w:b/>
                <w:color w:val="FFFFFF"/>
                <w:sz w:val="16"/>
              </w:rPr>
              <w:t>Hạng mục</w:t>
            </w:r>
          </w:p>
        </w:tc>
        <w:tc>
          <w:tcPr>
            <w:tcW w:w="936" w:type="dxa"/>
            <w:shd w:val="clear" w:color="auto" w:fill="1F4E78"/>
            <w:tcMar>
              <w:top w:w="35" w:type="dxa"/>
              <w:left w:w="55" w:type="dxa"/>
              <w:bottom w:w="35" w:type="dxa"/>
              <w:right w:w="55" w:type="dxa"/>
            </w:tcMar>
            <w:vAlign w:val="center"/>
          </w:tcPr>
          <w:p w14:paraId="0DBCDB46">
            <w:pPr>
              <w:spacing w:before="0" w:after="0" w:line="230" w:lineRule="auto"/>
              <w:jc w:val="center"/>
            </w:pPr>
            <w:r>
              <w:rPr>
                <w:rFonts w:ascii="Arial" w:hAnsi="Arial" w:eastAsia="Arial"/>
                <w:b/>
                <w:color w:val="FFFFFF"/>
                <w:sz w:val="16"/>
              </w:rPr>
              <w:t>Cỡ / điểm</w:t>
            </w:r>
          </w:p>
        </w:tc>
        <w:tc>
          <w:tcPr>
            <w:tcW w:w="1368" w:type="dxa"/>
            <w:shd w:val="clear" w:color="auto" w:fill="1F4E78"/>
            <w:tcMar>
              <w:top w:w="35" w:type="dxa"/>
              <w:left w:w="55" w:type="dxa"/>
              <w:bottom w:w="35" w:type="dxa"/>
              <w:right w:w="55" w:type="dxa"/>
            </w:tcMar>
            <w:vAlign w:val="center"/>
          </w:tcPr>
          <w:p w14:paraId="78206633">
            <w:pPr>
              <w:spacing w:before="0" w:after="0" w:line="230" w:lineRule="auto"/>
            </w:pPr>
            <w:r>
              <w:rPr>
                <w:rFonts w:ascii="Arial" w:hAnsi="Arial" w:eastAsia="Arial"/>
                <w:b/>
                <w:color w:val="FFFFFF"/>
                <w:sz w:val="16"/>
              </w:rPr>
              <w:t>MoSCoW</w:t>
            </w:r>
          </w:p>
        </w:tc>
        <w:tc>
          <w:tcPr>
            <w:tcW w:w="3528" w:type="dxa"/>
            <w:shd w:val="clear" w:color="auto" w:fill="1F4E78"/>
            <w:tcMar>
              <w:top w:w="35" w:type="dxa"/>
              <w:left w:w="55" w:type="dxa"/>
              <w:bottom w:w="35" w:type="dxa"/>
              <w:right w:w="55" w:type="dxa"/>
            </w:tcMar>
            <w:vAlign w:val="center"/>
          </w:tcPr>
          <w:p w14:paraId="03AFE6BD">
            <w:pPr>
              <w:spacing w:before="0" w:after="0" w:line="230" w:lineRule="auto"/>
            </w:pPr>
            <w:r>
              <w:rPr>
                <w:rFonts w:ascii="Arial" w:hAnsi="Arial" w:eastAsia="Arial"/>
                <w:b/>
                <w:color w:val="FFFFFF"/>
                <w:sz w:val="16"/>
              </w:rPr>
              <w:t>Lý do ưu tiên / phụ thuộc</w:t>
            </w:r>
          </w:p>
        </w:tc>
      </w:tr>
      <w:tr w14:paraId="2561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35" w:type="dxa"/>
              <w:left w:w="55" w:type="dxa"/>
              <w:bottom w:w="35" w:type="dxa"/>
              <w:right w:w="55" w:type="dxa"/>
            </w:tcMar>
            <w:vAlign w:val="center"/>
          </w:tcPr>
          <w:p w14:paraId="20EB259B">
            <w:pPr>
              <w:spacing w:before="0" w:after="0" w:line="230" w:lineRule="auto"/>
              <w:jc w:val="center"/>
            </w:pPr>
            <w:r>
              <w:rPr>
                <w:rFonts w:ascii="Arial" w:hAnsi="Arial" w:eastAsia="Arial"/>
                <w:b w:val="0"/>
                <w:color w:val="243247"/>
                <w:sz w:val="14"/>
              </w:rPr>
              <w:t>1</w:t>
            </w:r>
          </w:p>
        </w:tc>
        <w:tc>
          <w:tcPr>
            <w:tcW w:w="648" w:type="dxa"/>
            <w:tcMar>
              <w:top w:w="35" w:type="dxa"/>
              <w:left w:w="55" w:type="dxa"/>
              <w:bottom w:w="35" w:type="dxa"/>
              <w:right w:w="55" w:type="dxa"/>
            </w:tcMar>
            <w:vAlign w:val="center"/>
          </w:tcPr>
          <w:p w14:paraId="2B73C936">
            <w:pPr>
              <w:spacing w:before="0" w:after="0" w:line="230" w:lineRule="auto"/>
            </w:pPr>
            <w:r>
              <w:rPr>
                <w:rFonts w:ascii="Arial" w:hAnsi="Arial" w:eastAsia="Arial"/>
                <w:b w:val="0"/>
                <w:color w:val="243247"/>
                <w:sz w:val="14"/>
              </w:rPr>
              <w:t>10</w:t>
            </w:r>
          </w:p>
        </w:tc>
        <w:tc>
          <w:tcPr>
            <w:tcW w:w="2419" w:type="dxa"/>
            <w:tcMar>
              <w:top w:w="35" w:type="dxa"/>
              <w:left w:w="55" w:type="dxa"/>
              <w:bottom w:w="35" w:type="dxa"/>
              <w:right w:w="55" w:type="dxa"/>
            </w:tcMar>
            <w:vAlign w:val="center"/>
          </w:tcPr>
          <w:p w14:paraId="27FC7F9E">
            <w:pPr>
              <w:spacing w:before="0" w:after="0" w:line="230" w:lineRule="auto"/>
              <w:jc w:val="center"/>
            </w:pPr>
            <w:r>
              <w:rPr>
                <w:rFonts w:ascii="Arial" w:hAnsi="Arial" w:eastAsia="Arial"/>
                <w:b w:val="0"/>
                <w:color w:val="243247"/>
                <w:sz w:val="14"/>
              </w:rPr>
              <w:t>Thủ thư quản lý kho sách (thêm/sửa/xóa sách)</w:t>
            </w:r>
          </w:p>
        </w:tc>
        <w:tc>
          <w:tcPr>
            <w:tcW w:w="936" w:type="dxa"/>
            <w:tcMar>
              <w:top w:w="35" w:type="dxa"/>
              <w:left w:w="55" w:type="dxa"/>
              <w:bottom w:w="35" w:type="dxa"/>
              <w:right w:w="55" w:type="dxa"/>
            </w:tcMar>
            <w:vAlign w:val="center"/>
          </w:tcPr>
          <w:p w14:paraId="125FB231">
            <w:pPr>
              <w:spacing w:before="0" w:after="0" w:line="230" w:lineRule="auto"/>
              <w:jc w:val="center"/>
            </w:pPr>
            <w:r>
              <w:rPr>
                <w:rFonts w:ascii="Arial" w:hAnsi="Arial" w:eastAsia="Arial"/>
                <w:b w:val="0"/>
                <w:color w:val="243247"/>
                <w:sz w:val="14"/>
              </w:rPr>
              <w:t>L / 3</w:t>
            </w:r>
          </w:p>
        </w:tc>
        <w:tc>
          <w:tcPr>
            <w:tcW w:w="1368" w:type="dxa"/>
            <w:shd w:val="clear" w:color="auto" w:fill="D9EAD3"/>
            <w:tcMar>
              <w:top w:w="35" w:type="dxa"/>
              <w:left w:w="55" w:type="dxa"/>
              <w:bottom w:w="35" w:type="dxa"/>
              <w:right w:w="55" w:type="dxa"/>
            </w:tcMar>
            <w:vAlign w:val="center"/>
          </w:tcPr>
          <w:p w14:paraId="2F7F8BEA">
            <w:pPr>
              <w:spacing w:before="0" w:after="0" w:line="230" w:lineRule="auto"/>
              <w:jc w:val="center"/>
            </w:pPr>
            <w:r>
              <w:rPr>
                <w:rFonts w:ascii="Arial" w:hAnsi="Arial" w:eastAsia="Arial"/>
                <w:b/>
                <w:color w:val="202B3C"/>
                <w:sz w:val="14"/>
              </w:rPr>
              <w:t>Must have</w:t>
            </w:r>
          </w:p>
        </w:tc>
        <w:tc>
          <w:tcPr>
            <w:tcW w:w="3528" w:type="dxa"/>
            <w:tcMar>
              <w:top w:w="35" w:type="dxa"/>
              <w:left w:w="55" w:type="dxa"/>
              <w:bottom w:w="35" w:type="dxa"/>
              <w:right w:w="55" w:type="dxa"/>
            </w:tcMar>
            <w:vAlign w:val="center"/>
          </w:tcPr>
          <w:p w14:paraId="595D2866">
            <w:pPr>
              <w:spacing w:before="0" w:after="0" w:line="230" w:lineRule="auto"/>
            </w:pPr>
            <w:r>
              <w:rPr>
                <w:rFonts w:ascii="Arial" w:hAnsi="Arial" w:eastAsia="Arial"/>
                <w:b w:val="0"/>
                <w:color w:val="243247"/>
                <w:sz w:val="14"/>
              </w:rPr>
              <w:t>Đặt nền dữ liệu và số lượng sách; là phụ thuộc của tìm kiếm, mượn và đặt trước.</w:t>
            </w:r>
          </w:p>
        </w:tc>
      </w:tr>
      <w:tr w14:paraId="108C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7FB"/>
            <w:tcMar>
              <w:top w:w="35" w:type="dxa"/>
              <w:left w:w="55" w:type="dxa"/>
              <w:bottom w:w="35" w:type="dxa"/>
              <w:right w:w="55" w:type="dxa"/>
            </w:tcMar>
            <w:vAlign w:val="center"/>
          </w:tcPr>
          <w:p w14:paraId="7769718D">
            <w:pPr>
              <w:spacing w:before="0" w:after="0" w:line="230" w:lineRule="auto"/>
              <w:jc w:val="center"/>
            </w:pPr>
            <w:r>
              <w:rPr>
                <w:rFonts w:ascii="Arial" w:hAnsi="Arial" w:eastAsia="Arial"/>
                <w:b w:val="0"/>
                <w:color w:val="243247"/>
                <w:sz w:val="14"/>
              </w:rPr>
              <w:t>2</w:t>
            </w:r>
          </w:p>
        </w:tc>
        <w:tc>
          <w:tcPr>
            <w:tcW w:w="648" w:type="dxa"/>
            <w:shd w:val="clear" w:color="auto" w:fill="F3F7FB"/>
            <w:tcMar>
              <w:top w:w="35" w:type="dxa"/>
              <w:left w:w="55" w:type="dxa"/>
              <w:bottom w:w="35" w:type="dxa"/>
              <w:right w:w="55" w:type="dxa"/>
            </w:tcMar>
            <w:vAlign w:val="center"/>
          </w:tcPr>
          <w:p w14:paraId="6138B731">
            <w:pPr>
              <w:spacing w:before="0" w:after="0" w:line="230" w:lineRule="auto"/>
            </w:pPr>
            <w:r>
              <w:rPr>
                <w:rFonts w:ascii="Arial" w:hAnsi="Arial" w:eastAsia="Arial"/>
                <w:b w:val="0"/>
                <w:color w:val="243247"/>
                <w:sz w:val="14"/>
              </w:rPr>
              <w:t>1</w:t>
            </w:r>
          </w:p>
        </w:tc>
        <w:tc>
          <w:tcPr>
            <w:tcW w:w="2419" w:type="dxa"/>
            <w:shd w:val="clear" w:color="auto" w:fill="F3F7FB"/>
            <w:tcMar>
              <w:top w:w="35" w:type="dxa"/>
              <w:left w:w="55" w:type="dxa"/>
              <w:bottom w:w="35" w:type="dxa"/>
              <w:right w:w="55" w:type="dxa"/>
            </w:tcMar>
            <w:vAlign w:val="center"/>
          </w:tcPr>
          <w:p w14:paraId="21797D80">
            <w:pPr>
              <w:spacing w:before="0" w:after="0" w:line="230" w:lineRule="auto"/>
              <w:jc w:val="center"/>
            </w:pPr>
            <w:r>
              <w:rPr>
                <w:rFonts w:ascii="Arial" w:hAnsi="Arial" w:eastAsia="Arial"/>
                <w:b w:val="0"/>
                <w:color w:val="243247"/>
                <w:sz w:val="14"/>
              </w:rPr>
              <w:t>Đăng nhập/đăng ký tài khoản độc giả</w:t>
            </w:r>
          </w:p>
        </w:tc>
        <w:tc>
          <w:tcPr>
            <w:tcW w:w="936" w:type="dxa"/>
            <w:shd w:val="clear" w:color="auto" w:fill="F3F7FB"/>
            <w:tcMar>
              <w:top w:w="35" w:type="dxa"/>
              <w:left w:w="55" w:type="dxa"/>
              <w:bottom w:w="35" w:type="dxa"/>
              <w:right w:w="55" w:type="dxa"/>
            </w:tcMar>
            <w:vAlign w:val="center"/>
          </w:tcPr>
          <w:p w14:paraId="1CF40F9D">
            <w:pPr>
              <w:spacing w:before="0" w:after="0" w:line="230" w:lineRule="auto"/>
              <w:jc w:val="center"/>
            </w:pPr>
            <w:r>
              <w:rPr>
                <w:rFonts w:ascii="Arial" w:hAnsi="Arial" w:eastAsia="Arial"/>
                <w:b w:val="0"/>
                <w:color w:val="243247"/>
                <w:sz w:val="14"/>
              </w:rPr>
              <w:t>M / 2</w:t>
            </w:r>
          </w:p>
        </w:tc>
        <w:tc>
          <w:tcPr>
            <w:tcW w:w="1368" w:type="dxa"/>
            <w:shd w:val="clear" w:color="auto" w:fill="D9EAD3"/>
            <w:tcMar>
              <w:top w:w="35" w:type="dxa"/>
              <w:left w:w="55" w:type="dxa"/>
              <w:bottom w:w="35" w:type="dxa"/>
              <w:right w:w="55" w:type="dxa"/>
            </w:tcMar>
            <w:vAlign w:val="center"/>
          </w:tcPr>
          <w:p w14:paraId="44454C0F">
            <w:pPr>
              <w:spacing w:before="0" w:after="0" w:line="230" w:lineRule="auto"/>
              <w:jc w:val="center"/>
            </w:pPr>
            <w:r>
              <w:rPr>
                <w:rFonts w:ascii="Arial" w:hAnsi="Arial" w:eastAsia="Arial"/>
                <w:b/>
                <w:color w:val="202B3C"/>
                <w:sz w:val="14"/>
              </w:rPr>
              <w:t>Must have</w:t>
            </w:r>
          </w:p>
        </w:tc>
        <w:tc>
          <w:tcPr>
            <w:tcW w:w="3528" w:type="dxa"/>
            <w:shd w:val="clear" w:color="auto" w:fill="F3F7FB"/>
            <w:tcMar>
              <w:top w:w="35" w:type="dxa"/>
              <w:left w:w="55" w:type="dxa"/>
              <w:bottom w:w="35" w:type="dxa"/>
              <w:right w:w="55" w:type="dxa"/>
            </w:tcMar>
            <w:vAlign w:val="center"/>
          </w:tcPr>
          <w:p w14:paraId="6DE90DE8">
            <w:pPr>
              <w:spacing w:before="0" w:after="0" w:line="230" w:lineRule="auto"/>
            </w:pPr>
            <w:r>
              <w:rPr>
                <w:rFonts w:ascii="Arial" w:hAnsi="Arial" w:eastAsia="Arial"/>
                <w:b w:val="0"/>
                <w:color w:val="243247"/>
                <w:sz w:val="14"/>
              </w:rPr>
              <w:t>Xác định độc giả để áp dụng giới hạn mượn và gắn yêu cầu với đúng người.</w:t>
            </w:r>
          </w:p>
        </w:tc>
      </w:tr>
      <w:tr w14:paraId="1122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35" w:type="dxa"/>
              <w:left w:w="55" w:type="dxa"/>
              <w:bottom w:w="35" w:type="dxa"/>
              <w:right w:w="55" w:type="dxa"/>
            </w:tcMar>
            <w:vAlign w:val="center"/>
          </w:tcPr>
          <w:p w14:paraId="66663931">
            <w:pPr>
              <w:spacing w:before="0" w:after="0" w:line="230" w:lineRule="auto"/>
              <w:jc w:val="center"/>
            </w:pPr>
            <w:r>
              <w:rPr>
                <w:rFonts w:ascii="Arial" w:hAnsi="Arial" w:eastAsia="Arial"/>
                <w:b w:val="0"/>
                <w:color w:val="243247"/>
                <w:sz w:val="14"/>
              </w:rPr>
              <w:t>3</w:t>
            </w:r>
          </w:p>
        </w:tc>
        <w:tc>
          <w:tcPr>
            <w:tcW w:w="648" w:type="dxa"/>
            <w:tcMar>
              <w:top w:w="35" w:type="dxa"/>
              <w:left w:w="55" w:type="dxa"/>
              <w:bottom w:w="35" w:type="dxa"/>
              <w:right w:w="55" w:type="dxa"/>
            </w:tcMar>
            <w:vAlign w:val="center"/>
          </w:tcPr>
          <w:p w14:paraId="34AFB2ED">
            <w:pPr>
              <w:spacing w:before="0" w:after="0" w:line="230" w:lineRule="auto"/>
            </w:pPr>
            <w:r>
              <w:rPr>
                <w:rFonts w:ascii="Arial" w:hAnsi="Arial" w:eastAsia="Arial"/>
                <w:b w:val="0"/>
                <w:color w:val="243247"/>
                <w:sz w:val="14"/>
              </w:rPr>
              <w:t>2</w:t>
            </w:r>
          </w:p>
        </w:tc>
        <w:tc>
          <w:tcPr>
            <w:tcW w:w="2419" w:type="dxa"/>
            <w:tcMar>
              <w:top w:w="35" w:type="dxa"/>
              <w:left w:w="55" w:type="dxa"/>
              <w:bottom w:w="35" w:type="dxa"/>
              <w:right w:w="55" w:type="dxa"/>
            </w:tcMar>
            <w:vAlign w:val="center"/>
          </w:tcPr>
          <w:p w14:paraId="0B3B2B3B">
            <w:pPr>
              <w:spacing w:before="0" w:after="0" w:line="230" w:lineRule="auto"/>
              <w:jc w:val="center"/>
            </w:pPr>
            <w:r>
              <w:rPr>
                <w:rFonts w:ascii="Arial" w:hAnsi="Arial" w:eastAsia="Arial"/>
                <w:b w:val="0"/>
                <w:color w:val="243247"/>
                <w:sz w:val="14"/>
              </w:rPr>
              <w:t>Tìm kiếm sách theo tên/tác giả</w:t>
            </w:r>
          </w:p>
        </w:tc>
        <w:tc>
          <w:tcPr>
            <w:tcW w:w="936" w:type="dxa"/>
            <w:tcMar>
              <w:top w:w="35" w:type="dxa"/>
              <w:left w:w="55" w:type="dxa"/>
              <w:bottom w:w="35" w:type="dxa"/>
              <w:right w:w="55" w:type="dxa"/>
            </w:tcMar>
            <w:vAlign w:val="center"/>
          </w:tcPr>
          <w:p w14:paraId="1D1CAEE5">
            <w:pPr>
              <w:spacing w:before="0" w:after="0" w:line="230" w:lineRule="auto"/>
              <w:jc w:val="center"/>
            </w:pPr>
            <w:r>
              <w:rPr>
                <w:rFonts w:ascii="Arial" w:hAnsi="Arial" w:eastAsia="Arial"/>
                <w:b w:val="0"/>
                <w:color w:val="243247"/>
                <w:sz w:val="14"/>
              </w:rPr>
              <w:t>M / 2</w:t>
            </w:r>
          </w:p>
        </w:tc>
        <w:tc>
          <w:tcPr>
            <w:tcW w:w="1368" w:type="dxa"/>
            <w:shd w:val="clear" w:color="auto" w:fill="D9EAD3"/>
            <w:tcMar>
              <w:top w:w="35" w:type="dxa"/>
              <w:left w:w="55" w:type="dxa"/>
              <w:bottom w:w="35" w:type="dxa"/>
              <w:right w:w="55" w:type="dxa"/>
            </w:tcMar>
            <w:vAlign w:val="center"/>
          </w:tcPr>
          <w:p w14:paraId="47054976">
            <w:pPr>
              <w:spacing w:before="0" w:after="0" w:line="230" w:lineRule="auto"/>
              <w:jc w:val="center"/>
            </w:pPr>
            <w:r>
              <w:rPr>
                <w:rFonts w:ascii="Arial" w:hAnsi="Arial" w:eastAsia="Arial"/>
                <w:b/>
                <w:color w:val="202B3C"/>
                <w:sz w:val="14"/>
              </w:rPr>
              <w:t>Must have</w:t>
            </w:r>
          </w:p>
        </w:tc>
        <w:tc>
          <w:tcPr>
            <w:tcW w:w="3528" w:type="dxa"/>
            <w:tcMar>
              <w:top w:w="35" w:type="dxa"/>
              <w:left w:w="55" w:type="dxa"/>
              <w:bottom w:w="35" w:type="dxa"/>
              <w:right w:w="55" w:type="dxa"/>
            </w:tcMar>
            <w:vAlign w:val="center"/>
          </w:tcPr>
          <w:p w14:paraId="2A953356">
            <w:pPr>
              <w:spacing w:before="0" w:after="0" w:line="230" w:lineRule="auto"/>
            </w:pPr>
            <w:r>
              <w:rPr>
                <w:rFonts w:ascii="Arial" w:hAnsi="Arial" w:eastAsia="Arial"/>
                <w:b w:val="0"/>
                <w:color w:val="243247"/>
                <w:sz w:val="14"/>
              </w:rPr>
              <w:t>Cho phép độc giả tìm sách trong danh mục đã quản lý; cần có trước luồng mượn.</w:t>
            </w:r>
          </w:p>
        </w:tc>
      </w:tr>
      <w:tr w14:paraId="142B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7FB"/>
            <w:tcMar>
              <w:top w:w="35" w:type="dxa"/>
              <w:left w:w="55" w:type="dxa"/>
              <w:bottom w:w="35" w:type="dxa"/>
              <w:right w:w="55" w:type="dxa"/>
            </w:tcMar>
            <w:vAlign w:val="center"/>
          </w:tcPr>
          <w:p w14:paraId="0B24D7E0">
            <w:pPr>
              <w:spacing w:before="0" w:after="0" w:line="230" w:lineRule="auto"/>
              <w:jc w:val="center"/>
            </w:pPr>
            <w:r>
              <w:rPr>
                <w:rFonts w:ascii="Arial" w:hAnsi="Arial" w:eastAsia="Arial"/>
                <w:b w:val="0"/>
                <w:color w:val="243247"/>
                <w:sz w:val="14"/>
              </w:rPr>
              <w:t>4</w:t>
            </w:r>
          </w:p>
        </w:tc>
        <w:tc>
          <w:tcPr>
            <w:tcW w:w="648" w:type="dxa"/>
            <w:shd w:val="clear" w:color="auto" w:fill="F3F7FB"/>
            <w:tcMar>
              <w:top w:w="35" w:type="dxa"/>
              <w:left w:w="55" w:type="dxa"/>
              <w:bottom w:w="35" w:type="dxa"/>
              <w:right w:w="55" w:type="dxa"/>
            </w:tcMar>
            <w:vAlign w:val="center"/>
          </w:tcPr>
          <w:p w14:paraId="358E9126">
            <w:pPr>
              <w:spacing w:before="0" w:after="0" w:line="230" w:lineRule="auto"/>
            </w:pPr>
            <w:r>
              <w:rPr>
                <w:rFonts w:ascii="Arial" w:hAnsi="Arial" w:eastAsia="Arial"/>
                <w:b w:val="0"/>
                <w:color w:val="243247"/>
                <w:sz w:val="14"/>
              </w:rPr>
              <w:t>3</w:t>
            </w:r>
          </w:p>
        </w:tc>
        <w:tc>
          <w:tcPr>
            <w:tcW w:w="2419" w:type="dxa"/>
            <w:shd w:val="clear" w:color="auto" w:fill="F3F7FB"/>
            <w:tcMar>
              <w:top w:w="35" w:type="dxa"/>
              <w:left w:w="55" w:type="dxa"/>
              <w:bottom w:w="35" w:type="dxa"/>
              <w:right w:w="55" w:type="dxa"/>
            </w:tcMar>
            <w:vAlign w:val="center"/>
          </w:tcPr>
          <w:p w14:paraId="11567E2B">
            <w:pPr>
              <w:spacing w:before="0" w:after="0" w:line="230" w:lineRule="auto"/>
              <w:jc w:val="center"/>
            </w:pPr>
            <w:r>
              <w:rPr>
                <w:rFonts w:ascii="Arial" w:hAnsi="Arial" w:eastAsia="Arial"/>
                <w:b w:val="0"/>
                <w:color w:val="243247"/>
                <w:sz w:val="14"/>
              </w:rPr>
              <w:t>Mượn sách online (có giới hạn số sách mượn cùng lúc)</w:t>
            </w:r>
          </w:p>
        </w:tc>
        <w:tc>
          <w:tcPr>
            <w:tcW w:w="936" w:type="dxa"/>
            <w:shd w:val="clear" w:color="auto" w:fill="F3F7FB"/>
            <w:tcMar>
              <w:top w:w="35" w:type="dxa"/>
              <w:left w:w="55" w:type="dxa"/>
              <w:bottom w:w="35" w:type="dxa"/>
              <w:right w:w="55" w:type="dxa"/>
            </w:tcMar>
            <w:vAlign w:val="center"/>
          </w:tcPr>
          <w:p w14:paraId="44E0D98A">
            <w:pPr>
              <w:spacing w:before="0" w:after="0" w:line="230" w:lineRule="auto"/>
              <w:jc w:val="center"/>
            </w:pPr>
            <w:r>
              <w:rPr>
                <w:rFonts w:ascii="Arial" w:hAnsi="Arial" w:eastAsia="Arial"/>
                <w:b w:val="0"/>
                <w:color w:val="243247"/>
                <w:sz w:val="14"/>
              </w:rPr>
              <w:t>L / 3</w:t>
            </w:r>
          </w:p>
        </w:tc>
        <w:tc>
          <w:tcPr>
            <w:tcW w:w="1368" w:type="dxa"/>
            <w:shd w:val="clear" w:color="auto" w:fill="D9EAD3"/>
            <w:tcMar>
              <w:top w:w="35" w:type="dxa"/>
              <w:left w:w="55" w:type="dxa"/>
              <w:bottom w:w="35" w:type="dxa"/>
              <w:right w:w="55" w:type="dxa"/>
            </w:tcMar>
            <w:vAlign w:val="center"/>
          </w:tcPr>
          <w:p w14:paraId="4C061E1E">
            <w:pPr>
              <w:spacing w:before="0" w:after="0" w:line="230" w:lineRule="auto"/>
              <w:jc w:val="center"/>
            </w:pPr>
            <w:r>
              <w:rPr>
                <w:rFonts w:ascii="Arial" w:hAnsi="Arial" w:eastAsia="Arial"/>
                <w:b/>
                <w:color w:val="202B3C"/>
                <w:sz w:val="14"/>
              </w:rPr>
              <w:t>Must have</w:t>
            </w:r>
          </w:p>
        </w:tc>
        <w:tc>
          <w:tcPr>
            <w:tcW w:w="3528" w:type="dxa"/>
            <w:shd w:val="clear" w:color="auto" w:fill="F3F7FB"/>
            <w:tcMar>
              <w:top w:w="35" w:type="dxa"/>
              <w:left w:w="55" w:type="dxa"/>
              <w:bottom w:w="35" w:type="dxa"/>
              <w:right w:w="55" w:type="dxa"/>
            </w:tcMar>
            <w:vAlign w:val="center"/>
          </w:tcPr>
          <w:p w14:paraId="2983C127">
            <w:pPr>
              <w:spacing w:before="0" w:after="0" w:line="230" w:lineRule="auto"/>
            </w:pPr>
            <w:r>
              <w:rPr>
                <w:rFonts w:ascii="Arial" w:hAnsi="Arial" w:eastAsia="Arial"/>
                <w:b w:val="0"/>
                <w:color w:val="243247"/>
                <w:sz w:val="14"/>
              </w:rPr>
              <w:t>Luồng giao dịch cốt lõi, sử dụng tài khoản độc giả và thông tin tồn kho.</w:t>
            </w:r>
          </w:p>
        </w:tc>
      </w:tr>
      <w:tr w14:paraId="492A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35" w:type="dxa"/>
              <w:left w:w="55" w:type="dxa"/>
              <w:bottom w:w="35" w:type="dxa"/>
              <w:right w:w="55" w:type="dxa"/>
            </w:tcMar>
            <w:vAlign w:val="center"/>
          </w:tcPr>
          <w:p w14:paraId="25524D29">
            <w:pPr>
              <w:spacing w:before="0" w:after="0" w:line="230" w:lineRule="auto"/>
              <w:jc w:val="center"/>
            </w:pPr>
            <w:r>
              <w:rPr>
                <w:rFonts w:ascii="Arial" w:hAnsi="Arial" w:eastAsia="Arial"/>
                <w:b w:val="0"/>
                <w:color w:val="243247"/>
                <w:sz w:val="14"/>
              </w:rPr>
              <w:t>5</w:t>
            </w:r>
          </w:p>
        </w:tc>
        <w:tc>
          <w:tcPr>
            <w:tcW w:w="648" w:type="dxa"/>
            <w:tcMar>
              <w:top w:w="35" w:type="dxa"/>
              <w:left w:w="55" w:type="dxa"/>
              <w:bottom w:w="35" w:type="dxa"/>
              <w:right w:w="55" w:type="dxa"/>
            </w:tcMar>
            <w:vAlign w:val="center"/>
          </w:tcPr>
          <w:p w14:paraId="72B3729A">
            <w:pPr>
              <w:spacing w:before="0" w:after="0" w:line="230" w:lineRule="auto"/>
            </w:pPr>
            <w:r>
              <w:rPr>
                <w:rFonts w:ascii="Arial" w:hAnsi="Arial" w:eastAsia="Arial"/>
                <w:b w:val="0"/>
                <w:color w:val="243247"/>
                <w:sz w:val="14"/>
              </w:rPr>
              <w:t>5</w:t>
            </w:r>
          </w:p>
        </w:tc>
        <w:tc>
          <w:tcPr>
            <w:tcW w:w="2419" w:type="dxa"/>
            <w:tcMar>
              <w:top w:w="35" w:type="dxa"/>
              <w:left w:w="55" w:type="dxa"/>
              <w:bottom w:w="35" w:type="dxa"/>
              <w:right w:w="55" w:type="dxa"/>
            </w:tcMar>
            <w:vAlign w:val="center"/>
          </w:tcPr>
          <w:p w14:paraId="1F008675">
            <w:pPr>
              <w:spacing w:before="0" w:after="0" w:line="230" w:lineRule="auto"/>
              <w:jc w:val="center"/>
            </w:pPr>
            <w:r>
              <w:rPr>
                <w:rFonts w:ascii="Arial" w:hAnsi="Arial" w:eastAsia="Arial"/>
                <w:b w:val="0"/>
                <w:color w:val="243247"/>
                <w:sz w:val="14"/>
              </w:rPr>
              <w:t>Đặt trước sách khi hết (kèm thông báo khi sách có sẵn)</w:t>
            </w:r>
          </w:p>
        </w:tc>
        <w:tc>
          <w:tcPr>
            <w:tcW w:w="936" w:type="dxa"/>
            <w:tcMar>
              <w:top w:w="35" w:type="dxa"/>
              <w:left w:w="55" w:type="dxa"/>
              <w:bottom w:w="35" w:type="dxa"/>
              <w:right w:w="55" w:type="dxa"/>
            </w:tcMar>
            <w:vAlign w:val="center"/>
          </w:tcPr>
          <w:p w14:paraId="70A30DCE">
            <w:pPr>
              <w:spacing w:before="0" w:after="0" w:line="230" w:lineRule="auto"/>
              <w:jc w:val="center"/>
            </w:pPr>
            <w:r>
              <w:rPr>
                <w:rFonts w:ascii="Arial" w:hAnsi="Arial" w:eastAsia="Arial"/>
                <w:b w:val="0"/>
                <w:color w:val="243247"/>
                <w:sz w:val="14"/>
              </w:rPr>
              <w:t>M / 2</w:t>
            </w:r>
          </w:p>
        </w:tc>
        <w:tc>
          <w:tcPr>
            <w:tcW w:w="1368" w:type="dxa"/>
            <w:shd w:val="clear" w:color="auto" w:fill="D9EAD3"/>
            <w:tcMar>
              <w:top w:w="35" w:type="dxa"/>
              <w:left w:w="55" w:type="dxa"/>
              <w:bottom w:w="35" w:type="dxa"/>
              <w:right w:w="55" w:type="dxa"/>
            </w:tcMar>
            <w:vAlign w:val="center"/>
          </w:tcPr>
          <w:p w14:paraId="4C5EA8AF">
            <w:pPr>
              <w:spacing w:before="0" w:after="0" w:line="230" w:lineRule="auto"/>
              <w:jc w:val="center"/>
            </w:pPr>
            <w:r>
              <w:rPr>
                <w:rFonts w:ascii="Arial" w:hAnsi="Arial" w:eastAsia="Arial"/>
                <w:b/>
                <w:color w:val="202B3C"/>
                <w:sz w:val="14"/>
              </w:rPr>
              <w:t>Must have</w:t>
            </w:r>
          </w:p>
        </w:tc>
        <w:tc>
          <w:tcPr>
            <w:tcW w:w="3528" w:type="dxa"/>
            <w:tcMar>
              <w:top w:w="35" w:type="dxa"/>
              <w:left w:w="55" w:type="dxa"/>
              <w:bottom w:w="35" w:type="dxa"/>
              <w:right w:w="55" w:type="dxa"/>
            </w:tcMar>
            <w:vAlign w:val="center"/>
          </w:tcPr>
          <w:p w14:paraId="2465981B">
            <w:pPr>
              <w:spacing w:before="0" w:after="0" w:line="230" w:lineRule="auto"/>
            </w:pPr>
            <w:r>
              <w:rPr>
                <w:rFonts w:ascii="Arial" w:hAnsi="Arial" w:eastAsia="Arial"/>
                <w:b w:val="0"/>
                <w:color w:val="243247"/>
                <w:sz w:val="14"/>
              </w:rPr>
              <w:t>Đặt trước khi hết sách và gửi thông báo; xếp sau chức năng mượn và quản lý tình trạng sách.</w:t>
            </w:r>
          </w:p>
        </w:tc>
      </w:tr>
      <w:tr w14:paraId="52AF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7FB"/>
            <w:tcMar>
              <w:top w:w="35" w:type="dxa"/>
              <w:left w:w="55" w:type="dxa"/>
              <w:bottom w:w="35" w:type="dxa"/>
              <w:right w:w="55" w:type="dxa"/>
            </w:tcMar>
            <w:vAlign w:val="center"/>
          </w:tcPr>
          <w:p w14:paraId="3CBE5913">
            <w:pPr>
              <w:spacing w:before="0" w:after="0" w:line="230" w:lineRule="auto"/>
              <w:jc w:val="center"/>
            </w:pPr>
            <w:r>
              <w:rPr>
                <w:rFonts w:ascii="Arial" w:hAnsi="Arial" w:eastAsia="Arial"/>
                <w:b w:val="0"/>
                <w:color w:val="243247"/>
                <w:sz w:val="14"/>
              </w:rPr>
              <w:t>6</w:t>
            </w:r>
          </w:p>
        </w:tc>
        <w:tc>
          <w:tcPr>
            <w:tcW w:w="648" w:type="dxa"/>
            <w:shd w:val="clear" w:color="auto" w:fill="F3F7FB"/>
            <w:tcMar>
              <w:top w:w="35" w:type="dxa"/>
              <w:left w:w="55" w:type="dxa"/>
              <w:bottom w:w="35" w:type="dxa"/>
              <w:right w:w="55" w:type="dxa"/>
            </w:tcMar>
            <w:vAlign w:val="center"/>
          </w:tcPr>
          <w:p w14:paraId="63615639">
            <w:pPr>
              <w:spacing w:before="0" w:after="0" w:line="230" w:lineRule="auto"/>
            </w:pPr>
            <w:r>
              <w:rPr>
                <w:rFonts w:ascii="Arial" w:hAnsi="Arial" w:eastAsia="Arial"/>
                <w:b w:val="0"/>
                <w:color w:val="243247"/>
                <w:sz w:val="14"/>
              </w:rPr>
              <w:t>9</w:t>
            </w:r>
          </w:p>
        </w:tc>
        <w:tc>
          <w:tcPr>
            <w:tcW w:w="2419" w:type="dxa"/>
            <w:shd w:val="clear" w:color="auto" w:fill="F3F7FB"/>
            <w:tcMar>
              <w:top w:w="35" w:type="dxa"/>
              <w:left w:w="55" w:type="dxa"/>
              <w:bottom w:w="35" w:type="dxa"/>
              <w:right w:w="55" w:type="dxa"/>
            </w:tcMar>
            <w:vAlign w:val="center"/>
          </w:tcPr>
          <w:p w14:paraId="43D946F3">
            <w:pPr>
              <w:spacing w:before="0" w:after="0" w:line="230" w:lineRule="auto"/>
              <w:jc w:val="center"/>
            </w:pPr>
            <w:r>
              <w:rPr>
                <w:rFonts w:ascii="Arial" w:hAnsi="Arial" w:eastAsia="Arial"/>
                <w:b w:val="0"/>
                <w:color w:val="243247"/>
                <w:sz w:val="14"/>
              </w:rPr>
              <w:t>Xem lịch sử mượn sách của bản thân</w:t>
            </w:r>
          </w:p>
        </w:tc>
        <w:tc>
          <w:tcPr>
            <w:tcW w:w="936" w:type="dxa"/>
            <w:shd w:val="clear" w:color="auto" w:fill="F3F7FB"/>
            <w:tcMar>
              <w:top w:w="35" w:type="dxa"/>
              <w:left w:w="55" w:type="dxa"/>
              <w:bottom w:w="35" w:type="dxa"/>
              <w:right w:w="55" w:type="dxa"/>
            </w:tcMar>
            <w:vAlign w:val="center"/>
          </w:tcPr>
          <w:p w14:paraId="1866B02B">
            <w:pPr>
              <w:spacing w:before="0" w:after="0" w:line="230" w:lineRule="auto"/>
              <w:jc w:val="center"/>
            </w:pPr>
            <w:r>
              <w:rPr>
                <w:rFonts w:ascii="Arial" w:hAnsi="Arial" w:eastAsia="Arial"/>
                <w:b w:val="0"/>
                <w:color w:val="243247"/>
                <w:sz w:val="14"/>
              </w:rPr>
              <w:t>S / 1</w:t>
            </w:r>
          </w:p>
        </w:tc>
        <w:tc>
          <w:tcPr>
            <w:tcW w:w="1368" w:type="dxa"/>
            <w:shd w:val="clear" w:color="auto" w:fill="FFF2CC"/>
            <w:tcMar>
              <w:top w:w="35" w:type="dxa"/>
              <w:left w:w="55" w:type="dxa"/>
              <w:bottom w:w="35" w:type="dxa"/>
              <w:right w:w="55" w:type="dxa"/>
            </w:tcMar>
            <w:vAlign w:val="center"/>
          </w:tcPr>
          <w:p w14:paraId="5120AE8E">
            <w:pPr>
              <w:spacing w:before="0" w:after="0" w:line="230" w:lineRule="auto"/>
              <w:jc w:val="center"/>
            </w:pPr>
            <w:r>
              <w:rPr>
                <w:rFonts w:ascii="Arial" w:hAnsi="Arial" w:eastAsia="Arial"/>
                <w:b/>
                <w:color w:val="202B3C"/>
                <w:sz w:val="14"/>
              </w:rPr>
              <w:t>Should have</w:t>
            </w:r>
          </w:p>
        </w:tc>
        <w:tc>
          <w:tcPr>
            <w:tcW w:w="3528" w:type="dxa"/>
            <w:shd w:val="clear" w:color="auto" w:fill="F3F7FB"/>
            <w:tcMar>
              <w:top w:w="35" w:type="dxa"/>
              <w:left w:w="55" w:type="dxa"/>
              <w:bottom w:w="35" w:type="dxa"/>
              <w:right w:w="55" w:type="dxa"/>
            </w:tcMar>
            <w:vAlign w:val="center"/>
          </w:tcPr>
          <w:p w14:paraId="4CDDADEE">
            <w:pPr>
              <w:spacing w:before="0" w:after="0" w:line="230" w:lineRule="auto"/>
            </w:pPr>
            <w:r>
              <w:rPr>
                <w:rFonts w:ascii="Arial" w:hAnsi="Arial" w:eastAsia="Arial"/>
                <w:b w:val="0"/>
                <w:color w:val="243247"/>
                <w:sz w:val="14"/>
              </w:rPr>
              <w:t>Dễ triển khai, giúp độc giả xem lại các lượt mượn đã phát sinh.</w:t>
            </w:r>
          </w:p>
        </w:tc>
      </w:tr>
      <w:tr w14:paraId="06F7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35" w:type="dxa"/>
              <w:left w:w="55" w:type="dxa"/>
              <w:bottom w:w="35" w:type="dxa"/>
              <w:right w:w="55" w:type="dxa"/>
            </w:tcMar>
            <w:vAlign w:val="center"/>
          </w:tcPr>
          <w:p w14:paraId="200AC2DB">
            <w:pPr>
              <w:spacing w:before="0" w:after="0" w:line="230" w:lineRule="auto"/>
              <w:jc w:val="center"/>
            </w:pPr>
            <w:r>
              <w:rPr>
                <w:rFonts w:ascii="Arial" w:hAnsi="Arial" w:eastAsia="Arial"/>
                <w:b w:val="0"/>
                <w:color w:val="243247"/>
                <w:sz w:val="14"/>
              </w:rPr>
              <w:t>7</w:t>
            </w:r>
          </w:p>
        </w:tc>
        <w:tc>
          <w:tcPr>
            <w:tcW w:w="648" w:type="dxa"/>
            <w:tcMar>
              <w:top w:w="35" w:type="dxa"/>
              <w:left w:w="55" w:type="dxa"/>
              <w:bottom w:w="35" w:type="dxa"/>
              <w:right w:w="55" w:type="dxa"/>
            </w:tcMar>
            <w:vAlign w:val="center"/>
          </w:tcPr>
          <w:p w14:paraId="3CD080FB">
            <w:pPr>
              <w:spacing w:before="0" w:after="0" w:line="230" w:lineRule="auto"/>
            </w:pPr>
            <w:r>
              <w:rPr>
                <w:rFonts w:ascii="Arial" w:hAnsi="Arial" w:eastAsia="Arial"/>
                <w:b w:val="0"/>
                <w:color w:val="243247"/>
                <w:sz w:val="14"/>
              </w:rPr>
              <w:t>4</w:t>
            </w:r>
          </w:p>
        </w:tc>
        <w:tc>
          <w:tcPr>
            <w:tcW w:w="2419" w:type="dxa"/>
            <w:tcMar>
              <w:top w:w="35" w:type="dxa"/>
              <w:left w:w="55" w:type="dxa"/>
              <w:bottom w:w="35" w:type="dxa"/>
              <w:right w:w="55" w:type="dxa"/>
            </w:tcMar>
            <w:vAlign w:val="center"/>
          </w:tcPr>
          <w:p w14:paraId="3231149D">
            <w:pPr>
              <w:spacing w:before="0" w:after="0" w:line="230" w:lineRule="auto"/>
              <w:jc w:val="center"/>
            </w:pPr>
            <w:r>
              <w:rPr>
                <w:rFonts w:ascii="Arial" w:hAnsi="Arial" w:eastAsia="Arial"/>
                <w:b w:val="0"/>
                <w:color w:val="243247"/>
                <w:sz w:val="14"/>
              </w:rPr>
              <w:t>Gia hạn mượn sách online</w:t>
            </w:r>
          </w:p>
        </w:tc>
        <w:tc>
          <w:tcPr>
            <w:tcW w:w="936" w:type="dxa"/>
            <w:tcMar>
              <w:top w:w="35" w:type="dxa"/>
              <w:left w:w="55" w:type="dxa"/>
              <w:bottom w:w="35" w:type="dxa"/>
              <w:right w:w="55" w:type="dxa"/>
            </w:tcMar>
            <w:vAlign w:val="center"/>
          </w:tcPr>
          <w:p w14:paraId="5792AF6F">
            <w:pPr>
              <w:spacing w:before="0" w:after="0" w:line="230" w:lineRule="auto"/>
              <w:jc w:val="center"/>
            </w:pPr>
            <w:r>
              <w:rPr>
                <w:rFonts w:ascii="Arial" w:hAnsi="Arial" w:eastAsia="Arial"/>
                <w:b w:val="0"/>
                <w:color w:val="243247"/>
                <w:sz w:val="14"/>
              </w:rPr>
              <w:t>S / 1</w:t>
            </w:r>
          </w:p>
        </w:tc>
        <w:tc>
          <w:tcPr>
            <w:tcW w:w="1368" w:type="dxa"/>
            <w:shd w:val="clear" w:color="auto" w:fill="FFF2CC"/>
            <w:tcMar>
              <w:top w:w="35" w:type="dxa"/>
              <w:left w:w="55" w:type="dxa"/>
              <w:bottom w:w="35" w:type="dxa"/>
              <w:right w:w="55" w:type="dxa"/>
            </w:tcMar>
            <w:vAlign w:val="center"/>
          </w:tcPr>
          <w:p w14:paraId="6894DB2A">
            <w:pPr>
              <w:spacing w:before="0" w:after="0" w:line="230" w:lineRule="auto"/>
              <w:jc w:val="center"/>
            </w:pPr>
            <w:r>
              <w:rPr>
                <w:rFonts w:ascii="Arial" w:hAnsi="Arial" w:eastAsia="Arial"/>
                <w:b/>
                <w:color w:val="202B3C"/>
                <w:sz w:val="14"/>
              </w:rPr>
              <w:t>Should have</w:t>
            </w:r>
          </w:p>
        </w:tc>
        <w:tc>
          <w:tcPr>
            <w:tcW w:w="3528" w:type="dxa"/>
            <w:tcMar>
              <w:top w:w="35" w:type="dxa"/>
              <w:left w:w="55" w:type="dxa"/>
              <w:bottom w:w="35" w:type="dxa"/>
              <w:right w:w="55" w:type="dxa"/>
            </w:tcMar>
            <w:vAlign w:val="center"/>
          </w:tcPr>
          <w:p w14:paraId="4CF67B55">
            <w:pPr>
              <w:spacing w:before="0" w:after="0" w:line="230" w:lineRule="auto"/>
            </w:pPr>
            <w:r>
              <w:rPr>
                <w:rFonts w:ascii="Arial" w:hAnsi="Arial" w:eastAsia="Arial"/>
                <w:b w:val="0"/>
                <w:color w:val="243247"/>
                <w:sz w:val="14"/>
              </w:rPr>
              <w:t>Phụ thuộc vào việc đã có lượt mượn; tăng tiện lợi, nhưng gia hạn thủ công vẫn là phương án tạm.</w:t>
            </w:r>
          </w:p>
        </w:tc>
      </w:tr>
      <w:tr w14:paraId="522A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7FB"/>
            <w:tcMar>
              <w:top w:w="35" w:type="dxa"/>
              <w:left w:w="55" w:type="dxa"/>
              <w:bottom w:w="35" w:type="dxa"/>
              <w:right w:w="55" w:type="dxa"/>
            </w:tcMar>
            <w:vAlign w:val="center"/>
          </w:tcPr>
          <w:p w14:paraId="35EBAA94">
            <w:pPr>
              <w:spacing w:before="0" w:after="0" w:line="230" w:lineRule="auto"/>
              <w:jc w:val="center"/>
            </w:pPr>
            <w:r>
              <w:rPr>
                <w:rFonts w:ascii="Arial" w:hAnsi="Arial" w:eastAsia="Arial"/>
                <w:b w:val="0"/>
                <w:color w:val="243247"/>
                <w:sz w:val="14"/>
              </w:rPr>
              <w:t>8</w:t>
            </w:r>
          </w:p>
        </w:tc>
        <w:tc>
          <w:tcPr>
            <w:tcW w:w="648" w:type="dxa"/>
            <w:shd w:val="clear" w:color="auto" w:fill="F3F7FB"/>
            <w:tcMar>
              <w:top w:w="35" w:type="dxa"/>
              <w:left w:w="55" w:type="dxa"/>
              <w:bottom w:w="35" w:type="dxa"/>
              <w:right w:w="55" w:type="dxa"/>
            </w:tcMar>
            <w:vAlign w:val="center"/>
          </w:tcPr>
          <w:p w14:paraId="55DB01AE">
            <w:pPr>
              <w:spacing w:before="0" w:after="0" w:line="230" w:lineRule="auto"/>
            </w:pPr>
            <w:r>
              <w:rPr>
                <w:rFonts w:ascii="Arial" w:hAnsi="Arial" w:eastAsia="Arial"/>
                <w:b w:val="0"/>
                <w:color w:val="243247"/>
                <w:sz w:val="14"/>
              </w:rPr>
              <w:t>8</w:t>
            </w:r>
          </w:p>
        </w:tc>
        <w:tc>
          <w:tcPr>
            <w:tcW w:w="2419" w:type="dxa"/>
            <w:shd w:val="clear" w:color="auto" w:fill="F3F7FB"/>
            <w:tcMar>
              <w:top w:w="35" w:type="dxa"/>
              <w:left w:w="55" w:type="dxa"/>
              <w:bottom w:w="35" w:type="dxa"/>
              <w:right w:w="55" w:type="dxa"/>
            </w:tcMar>
            <w:vAlign w:val="center"/>
          </w:tcPr>
          <w:p w14:paraId="0437918A">
            <w:pPr>
              <w:spacing w:before="0" w:after="0" w:line="230" w:lineRule="auto"/>
              <w:jc w:val="center"/>
            </w:pPr>
            <w:r>
              <w:rPr>
                <w:rFonts w:ascii="Arial" w:hAnsi="Arial" w:eastAsia="Arial"/>
                <w:b w:val="0"/>
                <w:color w:val="243247"/>
                <w:sz w:val="14"/>
              </w:rPr>
              <w:t>Thông báo email khi sắp đến hạn trả sách</w:t>
            </w:r>
          </w:p>
        </w:tc>
        <w:tc>
          <w:tcPr>
            <w:tcW w:w="936" w:type="dxa"/>
            <w:shd w:val="clear" w:color="auto" w:fill="F3F7FB"/>
            <w:tcMar>
              <w:top w:w="35" w:type="dxa"/>
              <w:left w:w="55" w:type="dxa"/>
              <w:bottom w:w="35" w:type="dxa"/>
              <w:right w:w="55" w:type="dxa"/>
            </w:tcMar>
            <w:vAlign w:val="center"/>
          </w:tcPr>
          <w:p w14:paraId="47B889FB">
            <w:pPr>
              <w:spacing w:before="0" w:after="0" w:line="230" w:lineRule="auto"/>
              <w:jc w:val="center"/>
            </w:pPr>
            <w:r>
              <w:rPr>
                <w:rFonts w:ascii="Arial" w:hAnsi="Arial" w:eastAsia="Arial"/>
                <w:b w:val="0"/>
                <w:color w:val="243247"/>
                <w:sz w:val="14"/>
              </w:rPr>
              <w:t>S / 1</w:t>
            </w:r>
          </w:p>
        </w:tc>
        <w:tc>
          <w:tcPr>
            <w:tcW w:w="1368" w:type="dxa"/>
            <w:shd w:val="clear" w:color="auto" w:fill="FFF2CC"/>
            <w:tcMar>
              <w:top w:w="35" w:type="dxa"/>
              <w:left w:w="55" w:type="dxa"/>
              <w:bottom w:w="35" w:type="dxa"/>
              <w:right w:w="55" w:type="dxa"/>
            </w:tcMar>
            <w:vAlign w:val="center"/>
          </w:tcPr>
          <w:p w14:paraId="76698BD9">
            <w:pPr>
              <w:spacing w:before="0" w:after="0" w:line="230" w:lineRule="auto"/>
              <w:jc w:val="center"/>
            </w:pPr>
            <w:r>
              <w:rPr>
                <w:rFonts w:ascii="Arial" w:hAnsi="Arial" w:eastAsia="Arial"/>
                <w:b/>
                <w:color w:val="202B3C"/>
                <w:sz w:val="14"/>
              </w:rPr>
              <w:t>Should have</w:t>
            </w:r>
          </w:p>
        </w:tc>
        <w:tc>
          <w:tcPr>
            <w:tcW w:w="3528" w:type="dxa"/>
            <w:shd w:val="clear" w:color="auto" w:fill="F3F7FB"/>
            <w:tcMar>
              <w:top w:w="35" w:type="dxa"/>
              <w:left w:w="55" w:type="dxa"/>
              <w:bottom w:w="35" w:type="dxa"/>
              <w:right w:w="55" w:type="dxa"/>
            </w:tcMar>
            <w:vAlign w:val="center"/>
          </w:tcPr>
          <w:p w14:paraId="2D7F6F6A">
            <w:pPr>
              <w:spacing w:before="0" w:after="0" w:line="230" w:lineRule="auto"/>
            </w:pPr>
            <w:r>
              <w:rPr>
                <w:rFonts w:ascii="Arial" w:hAnsi="Arial" w:eastAsia="Arial"/>
                <w:b w:val="0"/>
                <w:color w:val="243247"/>
                <w:sz w:val="14"/>
              </w:rPr>
              <w:t>Dựa trên dữ liệu hạn trả; xếp sau nghiệp vụ mượn và gia hạn để thông báo theo hạn hiện hành.</w:t>
            </w:r>
          </w:p>
        </w:tc>
      </w:tr>
      <w:tr w14:paraId="64BE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35" w:type="dxa"/>
              <w:left w:w="55" w:type="dxa"/>
              <w:bottom w:w="35" w:type="dxa"/>
              <w:right w:w="55" w:type="dxa"/>
            </w:tcMar>
            <w:vAlign w:val="center"/>
          </w:tcPr>
          <w:p w14:paraId="34941041">
            <w:pPr>
              <w:spacing w:before="0" w:after="0" w:line="230" w:lineRule="auto"/>
              <w:jc w:val="center"/>
            </w:pPr>
            <w:r>
              <w:rPr>
                <w:rFonts w:ascii="Arial" w:hAnsi="Arial" w:eastAsia="Arial"/>
                <w:b w:val="0"/>
                <w:color w:val="243247"/>
                <w:sz w:val="14"/>
              </w:rPr>
              <w:t>9</w:t>
            </w:r>
          </w:p>
        </w:tc>
        <w:tc>
          <w:tcPr>
            <w:tcW w:w="648" w:type="dxa"/>
            <w:tcMar>
              <w:top w:w="35" w:type="dxa"/>
              <w:left w:w="55" w:type="dxa"/>
              <w:bottom w:w="35" w:type="dxa"/>
              <w:right w:w="55" w:type="dxa"/>
            </w:tcMar>
            <w:vAlign w:val="center"/>
          </w:tcPr>
          <w:p w14:paraId="2E71A5B4">
            <w:pPr>
              <w:spacing w:before="0" w:after="0" w:line="230" w:lineRule="auto"/>
            </w:pPr>
            <w:r>
              <w:rPr>
                <w:rFonts w:ascii="Arial" w:hAnsi="Arial" w:eastAsia="Arial"/>
                <w:b w:val="0"/>
                <w:color w:val="243247"/>
                <w:sz w:val="14"/>
              </w:rPr>
              <w:t>6</w:t>
            </w:r>
          </w:p>
        </w:tc>
        <w:tc>
          <w:tcPr>
            <w:tcW w:w="2419" w:type="dxa"/>
            <w:tcMar>
              <w:top w:w="35" w:type="dxa"/>
              <w:left w:w="55" w:type="dxa"/>
              <w:bottom w:w="35" w:type="dxa"/>
              <w:right w:w="55" w:type="dxa"/>
            </w:tcMar>
            <w:vAlign w:val="center"/>
          </w:tcPr>
          <w:p w14:paraId="06CD1777">
            <w:pPr>
              <w:spacing w:before="0" w:after="0" w:line="230" w:lineRule="auto"/>
              <w:jc w:val="center"/>
            </w:pPr>
            <w:r>
              <w:rPr>
                <w:rFonts w:ascii="Arial" w:hAnsi="Arial" w:eastAsia="Arial"/>
                <w:b w:val="0"/>
                <w:color w:val="243247"/>
                <w:sz w:val="14"/>
              </w:rPr>
              <w:t>Đánh giá &amp; bình luận sách sau khi đọc</w:t>
            </w:r>
          </w:p>
        </w:tc>
        <w:tc>
          <w:tcPr>
            <w:tcW w:w="936" w:type="dxa"/>
            <w:tcMar>
              <w:top w:w="35" w:type="dxa"/>
              <w:left w:w="55" w:type="dxa"/>
              <w:bottom w:w="35" w:type="dxa"/>
              <w:right w:w="55" w:type="dxa"/>
            </w:tcMar>
            <w:vAlign w:val="center"/>
          </w:tcPr>
          <w:p w14:paraId="1B70760A">
            <w:pPr>
              <w:spacing w:before="0" w:after="0" w:line="230" w:lineRule="auto"/>
              <w:jc w:val="center"/>
            </w:pPr>
            <w:r>
              <w:rPr>
                <w:rFonts w:ascii="Arial" w:hAnsi="Arial" w:eastAsia="Arial"/>
                <w:b w:val="0"/>
                <w:color w:val="243247"/>
                <w:sz w:val="14"/>
              </w:rPr>
              <w:t>M / 2</w:t>
            </w:r>
          </w:p>
        </w:tc>
        <w:tc>
          <w:tcPr>
            <w:tcW w:w="1368" w:type="dxa"/>
            <w:shd w:val="clear" w:color="auto" w:fill="D9EAF7"/>
            <w:tcMar>
              <w:top w:w="35" w:type="dxa"/>
              <w:left w:w="55" w:type="dxa"/>
              <w:bottom w:w="35" w:type="dxa"/>
              <w:right w:w="55" w:type="dxa"/>
            </w:tcMar>
            <w:vAlign w:val="center"/>
          </w:tcPr>
          <w:p w14:paraId="6D55BFCB">
            <w:pPr>
              <w:spacing w:before="0" w:after="0" w:line="230" w:lineRule="auto"/>
              <w:jc w:val="center"/>
            </w:pPr>
            <w:r>
              <w:rPr>
                <w:rFonts w:ascii="Arial" w:hAnsi="Arial" w:eastAsia="Arial"/>
                <w:b/>
                <w:color w:val="202B3C"/>
                <w:sz w:val="14"/>
              </w:rPr>
              <w:t>Could have</w:t>
            </w:r>
          </w:p>
        </w:tc>
        <w:tc>
          <w:tcPr>
            <w:tcW w:w="3528" w:type="dxa"/>
            <w:tcMar>
              <w:top w:w="35" w:type="dxa"/>
              <w:left w:w="55" w:type="dxa"/>
              <w:bottom w:w="35" w:type="dxa"/>
              <w:right w:w="55" w:type="dxa"/>
            </w:tcMar>
            <w:vAlign w:val="center"/>
          </w:tcPr>
          <w:p w14:paraId="1761DB61">
            <w:pPr>
              <w:spacing w:before="0" w:after="0" w:line="230" w:lineRule="auto"/>
            </w:pPr>
            <w:r>
              <w:rPr>
                <w:rFonts w:ascii="Arial" w:hAnsi="Arial" w:eastAsia="Arial"/>
                <w:b w:val="0"/>
                <w:color w:val="243247"/>
                <w:sz w:val="14"/>
              </w:rPr>
              <w:t>Tăng giá trị tham khảo nhưng không chặn luồng mượn cơ bản.</w:t>
            </w:r>
          </w:p>
        </w:tc>
      </w:tr>
      <w:tr w14:paraId="2515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7FB"/>
            <w:tcMar>
              <w:top w:w="35" w:type="dxa"/>
              <w:left w:w="55" w:type="dxa"/>
              <w:bottom w:w="35" w:type="dxa"/>
              <w:right w:w="55" w:type="dxa"/>
            </w:tcMar>
            <w:vAlign w:val="center"/>
          </w:tcPr>
          <w:p w14:paraId="07AFEA83">
            <w:pPr>
              <w:spacing w:before="0" w:after="0" w:line="230" w:lineRule="auto"/>
              <w:jc w:val="center"/>
            </w:pPr>
            <w:r>
              <w:rPr>
                <w:rFonts w:ascii="Arial" w:hAnsi="Arial" w:eastAsia="Arial"/>
                <w:b w:val="0"/>
                <w:color w:val="243247"/>
                <w:sz w:val="14"/>
              </w:rPr>
              <w:t>10</w:t>
            </w:r>
          </w:p>
        </w:tc>
        <w:tc>
          <w:tcPr>
            <w:tcW w:w="648" w:type="dxa"/>
            <w:shd w:val="clear" w:color="auto" w:fill="F3F7FB"/>
            <w:tcMar>
              <w:top w:w="35" w:type="dxa"/>
              <w:left w:w="55" w:type="dxa"/>
              <w:bottom w:w="35" w:type="dxa"/>
              <w:right w:w="55" w:type="dxa"/>
            </w:tcMar>
            <w:vAlign w:val="center"/>
          </w:tcPr>
          <w:p w14:paraId="1FD51501">
            <w:pPr>
              <w:spacing w:before="0" w:after="0" w:line="230" w:lineRule="auto"/>
            </w:pPr>
            <w:r>
              <w:rPr>
                <w:rFonts w:ascii="Arial" w:hAnsi="Arial" w:eastAsia="Arial"/>
                <w:b w:val="0"/>
                <w:color w:val="243247"/>
                <w:sz w:val="14"/>
              </w:rPr>
              <w:t>7</w:t>
            </w:r>
          </w:p>
        </w:tc>
        <w:tc>
          <w:tcPr>
            <w:tcW w:w="2419" w:type="dxa"/>
            <w:shd w:val="clear" w:color="auto" w:fill="F3F7FB"/>
            <w:tcMar>
              <w:top w:w="35" w:type="dxa"/>
              <w:left w:w="55" w:type="dxa"/>
              <w:bottom w:w="35" w:type="dxa"/>
              <w:right w:w="55" w:type="dxa"/>
            </w:tcMar>
            <w:vAlign w:val="center"/>
          </w:tcPr>
          <w:p w14:paraId="033DC728">
            <w:pPr>
              <w:spacing w:before="0" w:after="0" w:line="230" w:lineRule="auto"/>
              <w:jc w:val="center"/>
            </w:pPr>
            <w:r>
              <w:rPr>
                <w:rFonts w:ascii="Arial" w:hAnsi="Arial" w:eastAsia="Arial"/>
                <w:b w:val="0"/>
                <w:color w:val="243247"/>
                <w:sz w:val="14"/>
              </w:rPr>
              <w:t>Gợi ý sách theo sở thích cá nhân (recommendation)</w:t>
            </w:r>
          </w:p>
        </w:tc>
        <w:tc>
          <w:tcPr>
            <w:tcW w:w="936" w:type="dxa"/>
            <w:shd w:val="clear" w:color="auto" w:fill="F3F7FB"/>
            <w:tcMar>
              <w:top w:w="35" w:type="dxa"/>
              <w:left w:w="55" w:type="dxa"/>
              <w:bottom w:w="35" w:type="dxa"/>
              <w:right w:w="55" w:type="dxa"/>
            </w:tcMar>
            <w:vAlign w:val="center"/>
          </w:tcPr>
          <w:p w14:paraId="26300EC1">
            <w:pPr>
              <w:spacing w:before="0" w:after="0" w:line="230" w:lineRule="auto"/>
              <w:jc w:val="center"/>
            </w:pPr>
            <w:r>
              <w:rPr>
                <w:rFonts w:ascii="Arial" w:hAnsi="Arial" w:eastAsia="Arial"/>
                <w:b w:val="0"/>
                <w:color w:val="243247"/>
                <w:sz w:val="14"/>
              </w:rPr>
              <w:t>L / 3</w:t>
            </w:r>
          </w:p>
        </w:tc>
        <w:tc>
          <w:tcPr>
            <w:tcW w:w="1368" w:type="dxa"/>
            <w:shd w:val="clear" w:color="auto" w:fill="D9EAF7"/>
            <w:tcMar>
              <w:top w:w="35" w:type="dxa"/>
              <w:left w:w="55" w:type="dxa"/>
              <w:bottom w:w="35" w:type="dxa"/>
              <w:right w:w="55" w:type="dxa"/>
            </w:tcMar>
            <w:vAlign w:val="center"/>
          </w:tcPr>
          <w:p w14:paraId="6A76F06E">
            <w:pPr>
              <w:spacing w:before="0" w:after="0" w:line="230" w:lineRule="auto"/>
              <w:jc w:val="center"/>
            </w:pPr>
            <w:r>
              <w:rPr>
                <w:rFonts w:ascii="Arial" w:hAnsi="Arial" w:eastAsia="Arial"/>
                <w:b/>
                <w:color w:val="202B3C"/>
                <w:sz w:val="14"/>
              </w:rPr>
              <w:t>Could have</w:t>
            </w:r>
          </w:p>
        </w:tc>
        <w:tc>
          <w:tcPr>
            <w:tcW w:w="3528" w:type="dxa"/>
            <w:shd w:val="clear" w:color="auto" w:fill="F3F7FB"/>
            <w:tcMar>
              <w:top w:w="35" w:type="dxa"/>
              <w:left w:w="55" w:type="dxa"/>
              <w:bottom w:w="35" w:type="dxa"/>
              <w:right w:w="55" w:type="dxa"/>
            </w:tcMar>
            <w:vAlign w:val="center"/>
          </w:tcPr>
          <w:p w14:paraId="0015E82B">
            <w:pPr>
              <w:spacing w:before="0" w:after="0" w:line="230" w:lineRule="auto"/>
            </w:pPr>
            <w:r>
              <w:rPr>
                <w:rFonts w:ascii="Arial" w:hAnsi="Arial" w:eastAsia="Arial"/>
                <w:b w:val="0"/>
                <w:color w:val="243247"/>
                <w:sz w:val="14"/>
              </w:rPr>
              <w:t>Có giá trị cá nhân hóa nhưng công sức L; chỉ làm nếu còn năng lực sau phần ưu tiên cao hơn.</w:t>
            </w:r>
          </w:p>
        </w:tc>
      </w:tr>
      <w:tr w14:paraId="2CE9F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tcMar>
              <w:top w:w="35" w:type="dxa"/>
              <w:left w:w="55" w:type="dxa"/>
              <w:bottom w:w="35" w:type="dxa"/>
              <w:right w:w="55" w:type="dxa"/>
            </w:tcMar>
            <w:vAlign w:val="center"/>
          </w:tcPr>
          <w:p w14:paraId="11494513">
            <w:pPr>
              <w:spacing w:before="0" w:after="0" w:line="230" w:lineRule="auto"/>
              <w:jc w:val="center"/>
            </w:pPr>
            <w:r>
              <w:rPr>
                <w:rFonts w:ascii="Arial" w:hAnsi="Arial" w:eastAsia="Arial"/>
                <w:b w:val="0"/>
                <w:color w:val="243247"/>
                <w:sz w:val="14"/>
              </w:rPr>
              <w:t>11</w:t>
            </w:r>
          </w:p>
        </w:tc>
        <w:tc>
          <w:tcPr>
            <w:tcW w:w="648" w:type="dxa"/>
            <w:tcMar>
              <w:top w:w="35" w:type="dxa"/>
              <w:left w:w="55" w:type="dxa"/>
              <w:bottom w:w="35" w:type="dxa"/>
              <w:right w:w="55" w:type="dxa"/>
            </w:tcMar>
            <w:vAlign w:val="center"/>
          </w:tcPr>
          <w:p w14:paraId="5DFE60B0">
            <w:pPr>
              <w:spacing w:before="0" w:after="0" w:line="230" w:lineRule="auto"/>
            </w:pPr>
            <w:r>
              <w:rPr>
                <w:rFonts w:ascii="Arial" w:hAnsi="Arial" w:eastAsia="Arial"/>
                <w:b w:val="0"/>
                <w:color w:val="243247"/>
                <w:sz w:val="14"/>
              </w:rPr>
              <w:t>11</w:t>
            </w:r>
          </w:p>
        </w:tc>
        <w:tc>
          <w:tcPr>
            <w:tcW w:w="2419" w:type="dxa"/>
            <w:tcMar>
              <w:top w:w="35" w:type="dxa"/>
              <w:left w:w="55" w:type="dxa"/>
              <w:bottom w:w="35" w:type="dxa"/>
              <w:right w:w="55" w:type="dxa"/>
            </w:tcMar>
            <w:vAlign w:val="center"/>
          </w:tcPr>
          <w:p w14:paraId="372C6A8C">
            <w:pPr>
              <w:spacing w:before="0" w:after="0" w:line="230" w:lineRule="auto"/>
              <w:jc w:val="center"/>
            </w:pPr>
            <w:r>
              <w:rPr>
                <w:rFonts w:ascii="Arial" w:hAnsi="Arial" w:eastAsia="Arial"/>
                <w:b w:val="0"/>
                <w:color w:val="243247"/>
                <w:sz w:val="14"/>
              </w:rPr>
              <w:t>Chat trực tiếp với thủ thư</w:t>
            </w:r>
          </w:p>
        </w:tc>
        <w:tc>
          <w:tcPr>
            <w:tcW w:w="936" w:type="dxa"/>
            <w:tcMar>
              <w:top w:w="35" w:type="dxa"/>
              <w:left w:w="55" w:type="dxa"/>
              <w:bottom w:w="35" w:type="dxa"/>
              <w:right w:w="55" w:type="dxa"/>
            </w:tcMar>
            <w:vAlign w:val="center"/>
          </w:tcPr>
          <w:p w14:paraId="4E1C73C1">
            <w:pPr>
              <w:spacing w:before="0" w:after="0" w:line="230" w:lineRule="auto"/>
              <w:jc w:val="center"/>
            </w:pPr>
            <w:r>
              <w:rPr>
                <w:rFonts w:ascii="Arial" w:hAnsi="Arial" w:eastAsia="Arial"/>
                <w:b w:val="0"/>
                <w:color w:val="243247"/>
                <w:sz w:val="14"/>
              </w:rPr>
              <w:t>L / 3</w:t>
            </w:r>
          </w:p>
        </w:tc>
        <w:tc>
          <w:tcPr>
            <w:tcW w:w="1368" w:type="dxa"/>
            <w:shd w:val="clear" w:color="auto" w:fill="F4CCCC"/>
            <w:tcMar>
              <w:top w:w="35" w:type="dxa"/>
              <w:left w:w="55" w:type="dxa"/>
              <w:bottom w:w="35" w:type="dxa"/>
              <w:right w:w="55" w:type="dxa"/>
            </w:tcMar>
            <w:vAlign w:val="center"/>
          </w:tcPr>
          <w:p w14:paraId="63EE5D11">
            <w:pPr>
              <w:spacing w:before="0" w:after="0" w:line="230" w:lineRule="auto"/>
              <w:jc w:val="center"/>
            </w:pPr>
            <w:r>
              <w:rPr>
                <w:rFonts w:ascii="Arial" w:hAnsi="Arial" w:eastAsia="Arial"/>
                <w:b/>
                <w:color w:val="202B3C"/>
                <w:sz w:val="14"/>
              </w:rPr>
              <w:t>Won't have (this time)</w:t>
            </w:r>
          </w:p>
        </w:tc>
        <w:tc>
          <w:tcPr>
            <w:tcW w:w="3528" w:type="dxa"/>
            <w:tcMar>
              <w:top w:w="35" w:type="dxa"/>
              <w:left w:w="55" w:type="dxa"/>
              <w:bottom w:w="35" w:type="dxa"/>
              <w:right w:w="55" w:type="dxa"/>
            </w:tcMar>
            <w:vAlign w:val="center"/>
          </w:tcPr>
          <w:p w14:paraId="0314BBB3">
            <w:pPr>
              <w:spacing w:before="0" w:after="0" w:line="230" w:lineRule="auto"/>
            </w:pPr>
            <w:r>
              <w:rPr>
                <w:rFonts w:ascii="Arial" w:hAnsi="Arial" w:eastAsia="Arial"/>
                <w:b w:val="0"/>
                <w:color w:val="243247"/>
                <w:sz w:val="14"/>
              </w:rPr>
              <w:t>Chi phí và yêu cầu vận hành cao; tạm dùng trao đổi tại quầy hoặc kênh liên hệ sẵn có.</w:t>
            </w:r>
          </w:p>
        </w:tc>
      </w:tr>
      <w:tr w14:paraId="3B35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48" w:type="dxa"/>
            <w:shd w:val="clear" w:color="auto" w:fill="F3F7FB"/>
            <w:tcMar>
              <w:top w:w="35" w:type="dxa"/>
              <w:left w:w="55" w:type="dxa"/>
              <w:bottom w:w="35" w:type="dxa"/>
              <w:right w:w="55" w:type="dxa"/>
            </w:tcMar>
            <w:vAlign w:val="center"/>
          </w:tcPr>
          <w:p w14:paraId="213171E5">
            <w:pPr>
              <w:spacing w:before="0" w:after="0" w:line="230" w:lineRule="auto"/>
              <w:jc w:val="center"/>
            </w:pPr>
            <w:r>
              <w:rPr>
                <w:rFonts w:ascii="Arial" w:hAnsi="Arial" w:eastAsia="Arial"/>
                <w:b w:val="0"/>
                <w:color w:val="243247"/>
                <w:sz w:val="14"/>
              </w:rPr>
              <w:t>12</w:t>
            </w:r>
          </w:p>
        </w:tc>
        <w:tc>
          <w:tcPr>
            <w:tcW w:w="648" w:type="dxa"/>
            <w:shd w:val="clear" w:color="auto" w:fill="F3F7FB"/>
            <w:tcMar>
              <w:top w:w="35" w:type="dxa"/>
              <w:left w:w="55" w:type="dxa"/>
              <w:bottom w:w="35" w:type="dxa"/>
              <w:right w:w="55" w:type="dxa"/>
            </w:tcMar>
            <w:vAlign w:val="center"/>
          </w:tcPr>
          <w:p w14:paraId="3ECF6601">
            <w:pPr>
              <w:spacing w:before="0" w:after="0" w:line="230" w:lineRule="auto"/>
            </w:pPr>
            <w:r>
              <w:rPr>
                <w:rFonts w:ascii="Arial" w:hAnsi="Arial" w:eastAsia="Arial"/>
                <w:b w:val="0"/>
                <w:color w:val="243247"/>
                <w:sz w:val="14"/>
              </w:rPr>
              <w:t>12</w:t>
            </w:r>
          </w:p>
        </w:tc>
        <w:tc>
          <w:tcPr>
            <w:tcW w:w="2419" w:type="dxa"/>
            <w:shd w:val="clear" w:color="auto" w:fill="F3F7FB"/>
            <w:tcMar>
              <w:top w:w="35" w:type="dxa"/>
              <w:left w:w="55" w:type="dxa"/>
              <w:bottom w:w="35" w:type="dxa"/>
              <w:right w:w="55" w:type="dxa"/>
            </w:tcMar>
            <w:vAlign w:val="center"/>
          </w:tcPr>
          <w:p w14:paraId="00EE117C">
            <w:pPr>
              <w:spacing w:before="0" w:after="0" w:line="230" w:lineRule="auto"/>
              <w:jc w:val="center"/>
            </w:pPr>
            <w:r>
              <w:rPr>
                <w:rFonts w:ascii="Arial" w:hAnsi="Arial" w:eastAsia="Arial"/>
                <w:b w:val="0"/>
                <w:color w:val="243247"/>
                <w:sz w:val="14"/>
              </w:rPr>
              <w:t>Tích hợp đăng nhập bằng Google/Facebook</w:t>
            </w:r>
          </w:p>
        </w:tc>
        <w:tc>
          <w:tcPr>
            <w:tcW w:w="936" w:type="dxa"/>
            <w:shd w:val="clear" w:color="auto" w:fill="F3F7FB"/>
            <w:tcMar>
              <w:top w:w="35" w:type="dxa"/>
              <w:left w:w="55" w:type="dxa"/>
              <w:bottom w:w="35" w:type="dxa"/>
              <w:right w:w="55" w:type="dxa"/>
            </w:tcMar>
            <w:vAlign w:val="center"/>
          </w:tcPr>
          <w:p w14:paraId="154C08B1">
            <w:pPr>
              <w:spacing w:before="0" w:after="0" w:line="230" w:lineRule="auto"/>
              <w:jc w:val="center"/>
            </w:pPr>
            <w:r>
              <w:rPr>
                <w:rFonts w:ascii="Arial" w:hAnsi="Arial" w:eastAsia="Arial"/>
                <w:b w:val="0"/>
                <w:color w:val="243247"/>
                <w:sz w:val="14"/>
              </w:rPr>
              <w:t>M / 2</w:t>
            </w:r>
          </w:p>
        </w:tc>
        <w:tc>
          <w:tcPr>
            <w:tcW w:w="1368" w:type="dxa"/>
            <w:shd w:val="clear" w:color="auto" w:fill="F4CCCC"/>
            <w:tcMar>
              <w:top w:w="35" w:type="dxa"/>
              <w:left w:w="55" w:type="dxa"/>
              <w:bottom w:w="35" w:type="dxa"/>
              <w:right w:w="55" w:type="dxa"/>
            </w:tcMar>
            <w:vAlign w:val="center"/>
          </w:tcPr>
          <w:p w14:paraId="68CC1201">
            <w:pPr>
              <w:spacing w:before="0" w:after="0" w:line="230" w:lineRule="auto"/>
              <w:jc w:val="center"/>
            </w:pPr>
            <w:r>
              <w:rPr>
                <w:rFonts w:ascii="Arial" w:hAnsi="Arial" w:eastAsia="Arial"/>
                <w:b/>
                <w:color w:val="202B3C"/>
                <w:sz w:val="14"/>
              </w:rPr>
              <w:t>Won't have (this time)</w:t>
            </w:r>
          </w:p>
        </w:tc>
        <w:tc>
          <w:tcPr>
            <w:tcW w:w="3528" w:type="dxa"/>
            <w:shd w:val="clear" w:color="auto" w:fill="F3F7FB"/>
            <w:tcMar>
              <w:top w:w="35" w:type="dxa"/>
              <w:left w:w="55" w:type="dxa"/>
              <w:bottom w:w="35" w:type="dxa"/>
              <w:right w:w="55" w:type="dxa"/>
            </w:tcMar>
            <w:vAlign w:val="center"/>
          </w:tcPr>
          <w:p w14:paraId="3A7B857B">
            <w:pPr>
              <w:spacing w:before="0" w:after="0" w:line="230" w:lineRule="auto"/>
            </w:pPr>
            <w:r>
              <w:rPr>
                <w:rFonts w:ascii="Arial" w:hAnsi="Arial" w:eastAsia="Arial"/>
                <w:b w:val="0"/>
                <w:color w:val="243247"/>
                <w:sz w:val="14"/>
              </w:rPr>
              <w:t>Tính năng tiện ích, không thiết yếu khi đã có đăng nhập/đăng ký thông thường.</w:t>
            </w:r>
          </w:p>
        </w:tc>
      </w:tr>
    </w:tbl>
    <w:p w14:paraId="44945A02">
      <w:pPr>
        <w:pStyle w:val="3"/>
        <w:keepNext/>
      </w:pPr>
      <w:r>
        <w:t>Cách xử lý theo năng lực</w:t>
      </w:r>
    </w:p>
    <w:p w14:paraId="07487137">
      <w:pPr>
        <w:pStyle w:val="23"/>
        <w:spacing w:after="20"/>
      </w:pPr>
      <w:r>
        <w:t>Cam kết trước hết nhóm Must: 12 điểm.</w:t>
      </w:r>
    </w:p>
    <w:p w14:paraId="6549329D">
      <w:pPr>
        <w:pStyle w:val="23"/>
        <w:spacing w:after="20"/>
      </w:pPr>
      <w:r>
        <w:t>Nếu hoàn thành Must, nhóm Should đưa tổng kế hoạch lên 15 điểm.</w:t>
      </w:r>
    </w:p>
    <w:p w14:paraId="33946A9B">
      <w:pPr>
        <w:pStyle w:val="23"/>
        <w:spacing w:after="20"/>
      </w:pPr>
      <w:r>
        <w:t>Nhóm Could có tổng 5 điểm; chỉ đưa vào Release 1 khi nhóm xác nhận còn đủ năng lực. Nếu có nguy cơ trễ, cắt Could trước và không làm ảnh hưởng Must.</w:t>
      </w:r>
    </w:p>
    <w:p w14:paraId="0EA84D95">
      <w:pPr>
        <w:pStyle w:val="23"/>
        <w:spacing w:after="20"/>
      </w:pPr>
      <w:r>
        <w:t>Hai mục Won't vẫn được giữ trong Product Backlog nhưng đánh dấu không làm trong Release 1.</w:t>
      </w:r>
    </w:p>
    <w:p w14:paraId="4A591B83">
      <w:pPr>
        <w:pStyle w:val="2"/>
        <w:keepNext/>
      </w:pPr>
      <w:r>
        <w:t>4. Tự phản biện</w:t>
      </w:r>
    </w:p>
    <w:p w14:paraId="4338081C">
      <w:pPr>
        <w:spacing w:after="100"/>
      </w:pPr>
      <w:r>
        <w:t>Một Product Owner khác có thể xếp mục 7 (gợi ý sách) vào Should vì recommendation tăng tương tác, nhưng tôi chọn Could do công sức L và tìm kiếm đã đáp ứng nhu cầu cốt lõi. Mục 11 (chat thủ thư) có thể là Should nếu nhu cầu hỗ trợ từ xa cao; tuy nhiên, chat cần người trực liên tục nên Release 1 có thể dùng kênh liên hệ hiện có. Mục 12 (đăng nhập Google/Facebook) có thể là Could vì tiện hơn, nhưng tài khoản thông thường đã đủ cho MVP nên tôi chọn Won’t this time. Mục 6 (đánh giá/bình luận) có thể là Should nếu thư viện ưu tiên phát triển cộng đồng độc giả; với bản đầu, tôi ưu tiên luồng mượn sách.</w:t>
      </w:r>
    </w:p>
    <w:sectPr>
      <w:headerReference r:id="rId5" w:type="default"/>
      <w:footerReference r:id="rId6" w:type="default"/>
      <w:pgSz w:w="12240" w:h="15840"/>
      <w:pgMar w:top="893" w:right="950" w:bottom="893" w:left="9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A2837">
    <w:pPr>
      <w:pStyle w:val="18"/>
      <w:jc w:val="center"/>
    </w:pPr>
    <w:r>
      <w:rPr>
        <w:rFonts w:ascii="Arial" w:hAnsi="Arial"/>
        <w:color w:val="64748B"/>
        <w:sz w:val="16"/>
      </w:rPr>
      <w:t xml:space="preserve">Bài tập MoSCoW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831F0">
    <w:pPr>
      <w:pStyle w:val="19"/>
      <w:jc w:val="right"/>
    </w:pPr>
    <w:r>
      <w:rPr>
        <w:rFonts w:ascii="Arial" w:hAnsi="Arial"/>
        <w:b/>
        <w:color w:val="64748B"/>
        <w:sz w:val="16"/>
      </w:rPr>
      <w:t>PRODUCT BACKLOG  |  THƯ VIỆN MƯỢN SÁCH ONLINE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796A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Arial" w:cstheme="minorBidi"/>
      <w:color w:val="243247"/>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8"/>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1368</Words>
  <Characters>4728</Characters>
  <Lines>0</Lines>
  <Paragraphs>0</Paragraphs>
  <TotalTime>0</TotalTime>
  <ScaleCrop>false</ScaleCrop>
  <LinksUpToDate>false</LinksUpToDate>
  <CharactersWithSpaces>5884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Ngan Tran</cp:lastModifiedBy>
  <dcterms:modified xsi:type="dcterms:W3CDTF">2026-10-12T14:09:17Z</dcterms:modified>
  <dc:subject>Bài tập Agile/Scrum – MoSCoW prioritization</dc:subject>
  <dc:title>Phân loại MoSCoW và sắp xếp Product Backlog – Thư viện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1033-12.1.0.29162</vt:lpwstr>
  </property>
  <property fmtid="{D5CDD505-2E9C-101B-9397-08002B2CF9AE}" pid="4" name="ICV">
    <vt:lpwstr>4E083057CDEE44F488C4422E6DAAE15A_12</vt:lpwstr>
  </property>
</Properties>
</file>